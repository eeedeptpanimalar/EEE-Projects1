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259" w:lineRule="auto"/>
      </w:pPr>
      <w:r>
        <w:rPr>
          <w:spacing w:val="-3"/>
        </w:rPr>
        <w:t>DESIGN</w:t>
      </w:r>
      <w:r>
        <w:rPr>
          <w:spacing w:val="-26"/>
        </w:rPr>
        <w:t xml:space="preserve"> </w:t>
      </w:r>
      <w:r>
        <w:rPr>
          <w:spacing w:val="-3"/>
        </w:rPr>
        <w:t>AND</w:t>
      </w:r>
      <w:r>
        <w:rPr>
          <w:spacing w:val="-2"/>
        </w:rPr>
        <w:t xml:space="preserve"> </w:t>
      </w:r>
      <w:r>
        <w:rPr>
          <w:spacing w:val="-3"/>
        </w:rPr>
        <w:t>IMPLEMENTATION</w:t>
      </w:r>
      <w:r>
        <w:rPr>
          <w:spacing w:val="-2"/>
        </w:rPr>
        <w:t xml:space="preserve"> </w:t>
      </w:r>
      <w:r>
        <w:rPr>
          <w:spacing w:val="-3"/>
        </w:rPr>
        <w:t>OF</w:t>
      </w:r>
      <w:r>
        <w:rPr>
          <w:rFonts w:hint="default"/>
          <w:spacing w:val="-3"/>
          <w:lang w:val="en-US"/>
        </w:rPr>
        <w:t xml:space="preserve"> </w:t>
      </w:r>
      <w:bookmarkStart w:id="1" w:name="_GoBack"/>
      <w:bookmarkEnd w:id="1"/>
      <w:r>
        <w:t>SMART</w:t>
      </w:r>
      <w:r>
        <w:rPr>
          <w:spacing w:val="-19"/>
        </w:rPr>
        <w:t xml:space="preserve"> </w:t>
      </w:r>
      <w:r>
        <w:t>SEWAGE</w:t>
      </w:r>
      <w:r>
        <w:rPr>
          <w:spacing w:val="-9"/>
        </w:rPr>
        <w:t xml:space="preserve"> </w:t>
      </w:r>
      <w:r>
        <w:t>SYSTEM</w:t>
      </w:r>
    </w:p>
    <w:p>
      <w:pPr>
        <w:pStyle w:val="4"/>
        <w:spacing w:before="156"/>
        <w:ind w:left="1002" w:right="1321"/>
        <w:jc w:val="center"/>
      </w:pP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MINI</w:t>
      </w:r>
      <w:r>
        <w:rPr>
          <w:spacing w:val="-5"/>
        </w:rPr>
        <w:t xml:space="preserve"> </w:t>
      </w:r>
      <w:r>
        <w:rPr>
          <w:spacing w:val="-1"/>
        </w:rPr>
        <w:t>PROJECT</w:t>
      </w:r>
      <w:r>
        <w:rPr>
          <w:spacing w:val="-4"/>
        </w:rPr>
        <w:t xml:space="preserve"> </w:t>
      </w:r>
      <w:r>
        <w:t>REPORT</w:t>
      </w:r>
    </w:p>
    <w:p>
      <w:pPr>
        <w:spacing w:before="158"/>
        <w:ind w:left="997" w:right="1321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by</w:t>
      </w:r>
    </w:p>
    <w:p>
      <w:pPr>
        <w:pStyle w:val="7"/>
        <w:spacing w:before="3" w:after="1"/>
        <w:rPr>
          <w:b/>
          <w:i/>
          <w:sz w:val="15"/>
        </w:rPr>
      </w:pPr>
    </w:p>
    <w:tbl>
      <w:tblPr>
        <w:tblStyle w:val="6"/>
        <w:tblW w:w="0" w:type="auto"/>
        <w:tblInd w:w="17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78"/>
        <w:gridCol w:w="23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3978" w:type="dxa"/>
          </w:tcPr>
          <w:p>
            <w:pPr>
              <w:pStyle w:val="11"/>
              <w:spacing w:line="356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HRITHIK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VENUGOPAL</w:t>
            </w:r>
          </w:p>
        </w:tc>
        <w:tc>
          <w:tcPr>
            <w:tcW w:w="2345" w:type="dxa"/>
          </w:tcPr>
          <w:p>
            <w:pPr>
              <w:pStyle w:val="11"/>
              <w:spacing w:line="356" w:lineRule="exact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211420105308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3978" w:type="dxa"/>
          </w:tcPr>
          <w:p>
            <w:pPr>
              <w:pStyle w:val="11"/>
              <w:spacing w:before="88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JAYAKUMAR.KT</w:t>
            </w:r>
          </w:p>
        </w:tc>
        <w:tc>
          <w:tcPr>
            <w:tcW w:w="2345" w:type="dxa"/>
          </w:tcPr>
          <w:p>
            <w:pPr>
              <w:pStyle w:val="11"/>
              <w:spacing w:before="88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211420105309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3978" w:type="dxa"/>
          </w:tcPr>
          <w:p>
            <w:pPr>
              <w:pStyle w:val="11"/>
              <w:spacing w:before="88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AMARNATH.S</w:t>
            </w:r>
          </w:p>
        </w:tc>
        <w:tc>
          <w:tcPr>
            <w:tcW w:w="2345" w:type="dxa"/>
          </w:tcPr>
          <w:p>
            <w:pPr>
              <w:pStyle w:val="11"/>
              <w:spacing w:before="88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211420105302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3978" w:type="dxa"/>
          </w:tcPr>
          <w:p>
            <w:pPr>
              <w:pStyle w:val="11"/>
              <w:spacing w:before="88" w:line="348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RAJA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NAVIN.R</w:t>
            </w:r>
          </w:p>
        </w:tc>
        <w:tc>
          <w:tcPr>
            <w:tcW w:w="2345" w:type="dxa"/>
          </w:tcPr>
          <w:p>
            <w:pPr>
              <w:pStyle w:val="11"/>
              <w:spacing w:before="88" w:line="348" w:lineRule="exact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211420105084</w:t>
            </w:r>
          </w:p>
        </w:tc>
      </w:tr>
    </w:tbl>
    <w:p>
      <w:pPr>
        <w:pStyle w:val="7"/>
        <w:rPr>
          <w:b/>
          <w:i/>
          <w:sz w:val="30"/>
        </w:rPr>
      </w:pPr>
    </w:p>
    <w:p>
      <w:pPr>
        <w:pStyle w:val="7"/>
        <w:spacing w:before="8"/>
        <w:rPr>
          <w:b/>
          <w:i/>
          <w:sz w:val="32"/>
        </w:rPr>
      </w:pPr>
    </w:p>
    <w:p>
      <w:pPr>
        <w:spacing w:before="1" w:line="343" w:lineRule="auto"/>
        <w:ind w:left="1680" w:right="1995" w:firstLine="0"/>
        <w:jc w:val="center"/>
        <w:rPr>
          <w:b/>
          <w:i/>
          <w:sz w:val="32"/>
        </w:rPr>
      </w:pPr>
      <w:r>
        <w:rPr>
          <w:b/>
          <w:i/>
          <w:sz w:val="32"/>
        </w:rPr>
        <w:t>in partial fulfillment for the award of the degree</w:t>
      </w:r>
      <w:r>
        <w:rPr>
          <w:b/>
          <w:i/>
          <w:spacing w:val="-77"/>
          <w:sz w:val="32"/>
        </w:rPr>
        <w:t xml:space="preserve"> </w:t>
      </w:r>
      <w:r>
        <w:rPr>
          <w:b/>
          <w:i/>
          <w:sz w:val="32"/>
        </w:rPr>
        <w:t>of</w:t>
      </w:r>
    </w:p>
    <w:p>
      <w:pPr>
        <w:pStyle w:val="3"/>
        <w:spacing w:line="367" w:lineRule="exact"/>
        <w:ind w:left="1680" w:right="1990" w:firstLine="0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ENGINEERING</w:t>
      </w:r>
    </w:p>
    <w:p>
      <w:pPr>
        <w:spacing w:before="160"/>
        <w:ind w:left="1680" w:right="1990" w:firstLine="0"/>
        <w:jc w:val="center"/>
        <w:rPr>
          <w:b/>
          <w:sz w:val="32"/>
        </w:rPr>
      </w:pPr>
      <w:r>
        <w:rPr>
          <w:b/>
          <w:sz w:val="32"/>
        </w:rPr>
        <w:t>in</w:t>
      </w:r>
    </w:p>
    <w:p>
      <w:pPr>
        <w:pStyle w:val="3"/>
        <w:spacing w:before="160"/>
        <w:ind w:left="441" w:right="754" w:firstLine="0"/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2986405</wp:posOffset>
            </wp:positionH>
            <wp:positionV relativeFrom="paragraph">
              <wp:posOffset>416560</wp:posOffset>
            </wp:positionV>
            <wp:extent cx="1584325" cy="1351280"/>
            <wp:effectExtent l="0" t="0" r="0" b="0"/>
            <wp:wrapTopAndBottom/>
            <wp:docPr id="1" name="image1.jpeg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No photo description available.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372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ELECTRICAL</w:t>
      </w:r>
      <w:r>
        <w:rPr>
          <w:spacing w:val="-36"/>
        </w:rPr>
        <w:t xml:space="preserve"> </w:t>
      </w:r>
      <w:r>
        <w:rPr>
          <w:spacing w:val="-1"/>
        </w:rPr>
        <w:t xml:space="preserve">AND </w:t>
      </w:r>
      <w:r>
        <w:t>ELECTRONICS ENGINEERING</w:t>
      </w:r>
    </w:p>
    <w:p>
      <w:pPr>
        <w:spacing w:before="0"/>
        <w:ind w:left="1670" w:right="1995" w:firstLine="0"/>
        <w:jc w:val="center"/>
        <w:rPr>
          <w:sz w:val="32"/>
        </w:rPr>
      </w:pPr>
      <w:r>
        <w:rPr>
          <w:sz w:val="32"/>
        </w:rPr>
        <w:t>PANIMALAR</w:t>
      </w:r>
      <w:r>
        <w:rPr>
          <w:spacing w:val="-14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20"/>
          <w:sz w:val="32"/>
        </w:rPr>
        <w:t xml:space="preserve"> </w:t>
      </w:r>
      <w:r>
        <w:rPr>
          <w:sz w:val="32"/>
        </w:rPr>
        <w:t>COLLEGE</w:t>
      </w:r>
    </w:p>
    <w:p>
      <w:pPr>
        <w:spacing w:before="142" w:line="343" w:lineRule="auto"/>
        <w:ind w:left="438" w:right="767" w:firstLine="0"/>
        <w:jc w:val="center"/>
        <w:rPr>
          <w:sz w:val="32"/>
        </w:rPr>
      </w:pPr>
      <w:r>
        <w:rPr>
          <w:spacing w:val="-2"/>
          <w:sz w:val="32"/>
        </w:rPr>
        <w:t xml:space="preserve">(An Autonomous Institution, </w:t>
      </w:r>
      <w:r>
        <w:rPr>
          <w:spacing w:val="-1"/>
          <w:sz w:val="32"/>
        </w:rPr>
        <w:t>Affiliated to Anna University, Chennai)</w:t>
      </w:r>
      <w:r>
        <w:rPr>
          <w:spacing w:val="-77"/>
          <w:sz w:val="32"/>
        </w:rPr>
        <w:t xml:space="preserve"> </w:t>
      </w:r>
      <w:r>
        <w:rPr>
          <w:sz w:val="32"/>
        </w:rPr>
        <w:t>APRIL</w:t>
      </w:r>
      <w:r>
        <w:rPr>
          <w:spacing w:val="-14"/>
          <w:sz w:val="32"/>
        </w:rPr>
        <w:t xml:space="preserve"> </w:t>
      </w:r>
      <w:r>
        <w:rPr>
          <w:sz w:val="32"/>
        </w:rPr>
        <w:t>2023</w:t>
      </w:r>
    </w:p>
    <w:p>
      <w:pPr>
        <w:spacing w:before="4"/>
        <w:ind w:left="1670" w:right="1995" w:firstLine="0"/>
        <w:jc w:val="center"/>
        <w:rPr>
          <w:sz w:val="32"/>
        </w:rPr>
      </w:pPr>
      <w:r>
        <w:rPr>
          <w:sz w:val="32"/>
        </w:rPr>
        <w:t>PANIMALAR</w:t>
      </w:r>
      <w:r>
        <w:rPr>
          <w:spacing w:val="-14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20"/>
          <w:sz w:val="32"/>
        </w:rPr>
        <w:t xml:space="preserve"> </w:t>
      </w:r>
      <w:r>
        <w:rPr>
          <w:sz w:val="32"/>
        </w:rPr>
        <w:t>COLLEGE</w:t>
      </w:r>
    </w:p>
    <w:p>
      <w:pPr>
        <w:spacing w:before="160"/>
        <w:ind w:left="441" w:right="766" w:firstLine="0"/>
        <w:jc w:val="center"/>
        <w:rPr>
          <w:sz w:val="32"/>
        </w:rPr>
      </w:pPr>
      <w:r>
        <w:rPr>
          <w:spacing w:val="-2"/>
          <w:sz w:val="32"/>
        </w:rPr>
        <w:t>(An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Autonomous</w:t>
      </w:r>
      <w:r>
        <w:rPr>
          <w:spacing w:val="5"/>
          <w:sz w:val="32"/>
        </w:rPr>
        <w:t xml:space="preserve"> </w:t>
      </w:r>
      <w:r>
        <w:rPr>
          <w:spacing w:val="-2"/>
          <w:sz w:val="32"/>
        </w:rPr>
        <w:t>Institution,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Affiliated</w:t>
      </w:r>
      <w:r>
        <w:rPr>
          <w:spacing w:val="4"/>
          <w:sz w:val="32"/>
        </w:rPr>
        <w:t xml:space="preserve"> </w:t>
      </w:r>
      <w:r>
        <w:rPr>
          <w:spacing w:val="-1"/>
          <w:sz w:val="32"/>
        </w:rPr>
        <w:t>to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Anna</w:t>
      </w:r>
      <w:r>
        <w:rPr>
          <w:spacing w:val="3"/>
          <w:sz w:val="32"/>
        </w:rPr>
        <w:t xml:space="preserve"> </w:t>
      </w:r>
      <w:r>
        <w:rPr>
          <w:spacing w:val="-1"/>
          <w:sz w:val="32"/>
        </w:rPr>
        <w:t>University,</w:t>
      </w:r>
      <w:r>
        <w:rPr>
          <w:spacing w:val="3"/>
          <w:sz w:val="32"/>
        </w:rPr>
        <w:t xml:space="preserve"> </w:t>
      </w:r>
      <w:r>
        <w:rPr>
          <w:spacing w:val="-1"/>
          <w:sz w:val="32"/>
        </w:rPr>
        <w:t>Chennai)</w:t>
      </w:r>
    </w:p>
    <w:p>
      <w:pPr>
        <w:spacing w:after="0"/>
        <w:jc w:val="center"/>
        <w:rPr>
          <w:sz w:val="32"/>
        </w:rPr>
        <w:sectPr>
          <w:type w:val="continuous"/>
          <w:pgSz w:w="11910" w:h="16840"/>
          <w:pgMar w:top="1360" w:right="780" w:bottom="280" w:left="110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22"/>
        </w:rPr>
      </w:pPr>
    </w:p>
    <w:p>
      <w:pPr>
        <w:pStyle w:val="3"/>
        <w:spacing w:before="88"/>
        <w:ind w:left="1659" w:right="1995" w:firstLine="0"/>
        <w:jc w:val="center"/>
      </w:pPr>
      <w:bookmarkStart w:id="0" w:name="BONAFIDE CERTIFICATE"/>
      <w:bookmarkEnd w:id="0"/>
      <w:r>
        <w:t>BONAFIDE</w:t>
      </w:r>
      <w:r>
        <w:rPr>
          <w:spacing w:val="-5"/>
        </w:rPr>
        <w:t xml:space="preserve"> </w:t>
      </w:r>
      <w:r>
        <w:t>CERTIFICATE</w:t>
      </w:r>
    </w:p>
    <w:p>
      <w:pPr>
        <w:pStyle w:val="7"/>
        <w:spacing w:before="4"/>
        <w:rPr>
          <w:b/>
          <w:sz w:val="36"/>
        </w:rPr>
      </w:pPr>
    </w:p>
    <w:p>
      <w:pPr>
        <w:spacing w:before="1" w:line="276" w:lineRule="auto"/>
        <w:ind w:left="340" w:right="642" w:firstLine="0"/>
        <w:jc w:val="both"/>
        <w:rPr>
          <w:b/>
          <w:sz w:val="28"/>
        </w:rPr>
      </w:pPr>
      <w:r>
        <w:rPr>
          <w:sz w:val="28"/>
        </w:rPr>
        <w:t>Certified that this project report “</w:t>
      </w:r>
      <w:r>
        <w:rPr>
          <w:b/>
          <w:sz w:val="28"/>
        </w:rPr>
        <w:t>DESIGN AND IMPLEMENTATION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IOT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SMART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SEWAGE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“HRITHIK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VENUGOPAL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(211420105308),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JAYAKUMAR.KT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(211420105309),</w:t>
      </w:r>
      <w:r>
        <w:rPr>
          <w:b/>
          <w:spacing w:val="49"/>
          <w:sz w:val="28"/>
        </w:rPr>
        <w:t xml:space="preserve"> </w:t>
      </w:r>
      <w:r>
        <w:rPr>
          <w:b/>
          <w:sz w:val="28"/>
        </w:rPr>
        <w:t>AMARNATH.S</w:t>
      </w:r>
      <w:r>
        <w:rPr>
          <w:b/>
          <w:spacing w:val="45"/>
          <w:sz w:val="28"/>
        </w:rPr>
        <w:t xml:space="preserve"> </w:t>
      </w:r>
      <w:r>
        <w:rPr>
          <w:b/>
          <w:sz w:val="28"/>
        </w:rPr>
        <w:t>(211420105302),</w:t>
      </w:r>
      <w:r>
        <w:rPr>
          <w:b/>
          <w:spacing w:val="49"/>
          <w:sz w:val="28"/>
        </w:rPr>
        <w:t xml:space="preserve"> </w:t>
      </w:r>
      <w:r>
        <w:rPr>
          <w:b/>
          <w:sz w:val="28"/>
        </w:rPr>
        <w:t>RAJA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NAVIN.R</w:t>
      </w:r>
    </w:p>
    <w:p>
      <w:pPr>
        <w:spacing w:before="0" w:line="320" w:lineRule="exact"/>
        <w:ind w:left="340" w:right="0" w:firstLine="0"/>
        <w:jc w:val="both"/>
        <w:rPr>
          <w:sz w:val="28"/>
        </w:rPr>
      </w:pPr>
      <w:r>
        <w:rPr>
          <w:b/>
          <w:sz w:val="28"/>
        </w:rPr>
        <w:t>(211420105084)</w:t>
      </w:r>
      <w:r>
        <w:rPr>
          <w:b/>
          <w:spacing w:val="60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carried</w:t>
      </w:r>
      <w:r>
        <w:rPr>
          <w:spacing w:val="-5"/>
          <w:sz w:val="28"/>
        </w:rPr>
        <w:t xml:space="preserve"> </w:t>
      </w:r>
      <w:r>
        <w:rPr>
          <w:sz w:val="28"/>
        </w:rPr>
        <w:t>out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work</w:t>
      </w:r>
      <w:r>
        <w:rPr>
          <w:spacing w:val="-5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my</w:t>
      </w:r>
      <w:r>
        <w:rPr>
          <w:spacing w:val="-5"/>
          <w:sz w:val="28"/>
        </w:rPr>
        <w:t xml:space="preserve"> </w:t>
      </w:r>
      <w:r>
        <w:rPr>
          <w:sz w:val="28"/>
        </w:rPr>
        <w:t>supervision.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580" w:right="780" w:bottom="280" w:left="1100" w:header="720" w:footer="720" w:gutter="0"/>
          <w:cols w:space="720" w:num="1"/>
        </w:sectPr>
      </w:pPr>
    </w:p>
    <w:p>
      <w:pPr>
        <w:pStyle w:val="4"/>
        <w:spacing w:line="283" w:lineRule="auto"/>
        <w:ind w:left="806" w:right="91"/>
        <w:jc w:val="center"/>
      </w:pPr>
      <w:r>
        <w:rPr>
          <w:spacing w:val="-1"/>
        </w:rPr>
        <w:t>Dr.</w:t>
      </w:r>
      <w:r>
        <w:rPr>
          <w:spacing w:val="-13"/>
        </w:rPr>
        <w:t xml:space="preserve"> </w:t>
      </w:r>
      <w:r>
        <w:rPr>
          <w:spacing w:val="-1"/>
        </w:rPr>
        <w:t>S.SELVI,</w:t>
      </w:r>
      <w:r>
        <w:rPr>
          <w:spacing w:val="-16"/>
        </w:rPr>
        <w:t xml:space="preserve"> </w:t>
      </w:r>
      <w:r>
        <w:rPr>
          <w:spacing w:val="-1"/>
        </w:rPr>
        <w:t>M.E,</w:t>
      </w:r>
      <w:r>
        <w:rPr>
          <w:spacing w:val="-16"/>
        </w:rPr>
        <w:t xml:space="preserve"> </w:t>
      </w:r>
      <w:r>
        <w:rPr>
          <w:spacing w:val="-1"/>
        </w:rPr>
        <w:t>Ph.D.</w:t>
      </w:r>
      <w:r>
        <w:rPr>
          <w:spacing w:val="-67"/>
        </w:rPr>
        <w:t xml:space="preserve"> </w:t>
      </w:r>
      <w:r>
        <w:t>HEAD OF 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PROFESSOR</w:t>
      </w:r>
    </w:p>
    <w:p>
      <w:pPr>
        <w:spacing w:before="1" w:line="290" w:lineRule="auto"/>
        <w:ind w:left="743" w:right="38" w:firstLine="7"/>
        <w:jc w:val="center"/>
        <w:rPr>
          <w:sz w:val="23"/>
        </w:rPr>
      </w:pPr>
      <w:r>
        <w:rPr>
          <w:sz w:val="24"/>
        </w:rPr>
        <w:t>Department of Electrical and</w:t>
      </w:r>
      <w:r>
        <w:rPr>
          <w:spacing w:val="1"/>
          <w:sz w:val="24"/>
        </w:rPr>
        <w:t xml:space="preserve"> </w:t>
      </w:r>
      <w:r>
        <w:rPr>
          <w:sz w:val="24"/>
        </w:rPr>
        <w:t>Electronics Engineering,</w:t>
      </w:r>
      <w:r>
        <w:rPr>
          <w:spacing w:val="1"/>
          <w:sz w:val="24"/>
        </w:rPr>
        <w:t xml:space="preserve"> </w:t>
      </w:r>
      <w:r>
        <w:rPr>
          <w:sz w:val="24"/>
        </w:rPr>
        <w:t>Panimalar</w:t>
      </w:r>
      <w:r>
        <w:rPr>
          <w:spacing w:val="-8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9"/>
          <w:sz w:val="24"/>
        </w:rPr>
        <w:t xml:space="preserve"> </w:t>
      </w:r>
      <w:r>
        <w:rPr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Chennai-600</w:t>
      </w:r>
      <w:r>
        <w:rPr>
          <w:spacing w:val="1"/>
          <w:sz w:val="24"/>
        </w:rPr>
        <w:t xml:space="preserve"> </w:t>
      </w:r>
      <w:r>
        <w:rPr>
          <w:sz w:val="24"/>
        </w:rPr>
        <w:t>123</w:t>
      </w:r>
      <w:r>
        <w:rPr>
          <w:sz w:val="23"/>
        </w:rPr>
        <w:t>.</w:t>
      </w:r>
    </w:p>
    <w:p>
      <w:pPr>
        <w:pStyle w:val="4"/>
        <w:spacing w:line="285" w:lineRule="auto"/>
        <w:ind w:left="743" w:right="1293"/>
        <w:jc w:val="center"/>
      </w:pPr>
      <w:r>
        <w:rPr>
          <w:b w:val="0"/>
        </w:rPr>
        <w:br w:type="column"/>
      </w:r>
      <w:r>
        <w:rPr>
          <w:spacing w:val="-2"/>
        </w:rPr>
        <w:t>Mr. R.SAKTHIVEL M.E.,</w:t>
      </w:r>
      <w:r>
        <w:rPr>
          <w:spacing w:val="-67"/>
        </w:rPr>
        <w:t xml:space="preserve"> </w:t>
      </w:r>
      <w:r>
        <w:t>SUPERVISOR</w:t>
      </w:r>
    </w:p>
    <w:p>
      <w:pPr>
        <w:spacing w:before="6"/>
        <w:ind w:left="738" w:right="1293" w:firstLine="0"/>
        <w:jc w:val="center"/>
        <w:rPr>
          <w:b/>
          <w:sz w:val="28"/>
        </w:rPr>
      </w:pPr>
      <w:r>
        <w:rPr>
          <w:b/>
          <w:sz w:val="28"/>
        </w:rPr>
        <w:t>ASST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PROFESSOR</w:t>
      </w:r>
    </w:p>
    <w:p>
      <w:pPr>
        <w:spacing w:before="61" w:line="290" w:lineRule="auto"/>
        <w:ind w:left="849" w:right="1405" w:firstLine="0"/>
        <w:jc w:val="center"/>
        <w:rPr>
          <w:sz w:val="23"/>
        </w:rPr>
      </w:pPr>
      <w:r>
        <w:rPr>
          <w:sz w:val="23"/>
        </w:rPr>
        <w:t>Department of Electrical and</w:t>
      </w:r>
      <w:r>
        <w:rPr>
          <w:spacing w:val="1"/>
          <w:sz w:val="23"/>
        </w:rPr>
        <w:t xml:space="preserve"> </w:t>
      </w:r>
      <w:r>
        <w:rPr>
          <w:sz w:val="23"/>
        </w:rPr>
        <w:t>Electronics Engineering,</w:t>
      </w:r>
      <w:r>
        <w:rPr>
          <w:spacing w:val="1"/>
          <w:sz w:val="23"/>
        </w:rPr>
        <w:t xml:space="preserve"> </w:t>
      </w:r>
      <w:r>
        <w:rPr>
          <w:sz w:val="23"/>
        </w:rPr>
        <w:t>Panimalar</w:t>
      </w:r>
      <w:r>
        <w:rPr>
          <w:spacing w:val="-8"/>
          <w:sz w:val="23"/>
        </w:rPr>
        <w:t xml:space="preserve"> </w:t>
      </w:r>
      <w:r>
        <w:rPr>
          <w:sz w:val="23"/>
        </w:rPr>
        <w:t>Engineering</w:t>
      </w:r>
      <w:r>
        <w:rPr>
          <w:spacing w:val="-7"/>
          <w:sz w:val="23"/>
        </w:rPr>
        <w:t xml:space="preserve"> </w:t>
      </w:r>
      <w:r>
        <w:rPr>
          <w:sz w:val="23"/>
        </w:rPr>
        <w:t>College,</w:t>
      </w:r>
      <w:r>
        <w:rPr>
          <w:spacing w:val="-55"/>
          <w:sz w:val="23"/>
        </w:rPr>
        <w:t xml:space="preserve"> </w:t>
      </w:r>
      <w:r>
        <w:rPr>
          <w:sz w:val="23"/>
        </w:rPr>
        <w:t>Chennai-600</w:t>
      </w:r>
      <w:r>
        <w:rPr>
          <w:spacing w:val="-1"/>
          <w:sz w:val="23"/>
        </w:rPr>
        <w:t xml:space="preserve"> </w:t>
      </w:r>
      <w:r>
        <w:rPr>
          <w:sz w:val="23"/>
        </w:rPr>
        <w:t>123.</w:t>
      </w:r>
    </w:p>
    <w:p>
      <w:pPr>
        <w:spacing w:after="0" w:line="290" w:lineRule="auto"/>
        <w:jc w:val="center"/>
        <w:rPr>
          <w:sz w:val="23"/>
        </w:rPr>
        <w:sectPr>
          <w:type w:val="continuous"/>
          <w:pgSz w:w="11910" w:h="16840"/>
          <w:pgMar w:top="1360" w:right="780" w:bottom="280" w:left="1100" w:header="720" w:footer="720" w:gutter="0"/>
          <w:cols w:equalWidth="0" w:num="2">
            <w:col w:w="3847" w:space="984"/>
            <w:col w:w="5199"/>
          </w:cols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25"/>
        </w:rPr>
      </w:pPr>
    </w:p>
    <w:p>
      <w:pPr>
        <w:tabs>
          <w:tab w:val="left" w:pos="7776"/>
        </w:tabs>
        <w:spacing w:before="90" w:line="355" w:lineRule="auto"/>
        <w:ind w:left="340" w:right="669" w:firstLine="0"/>
        <w:jc w:val="left"/>
        <w:rPr>
          <w:b/>
          <w:sz w:val="22"/>
        </w:rPr>
      </w:pPr>
      <w:r>
        <w:rPr>
          <w:sz w:val="24"/>
        </w:rPr>
        <w:t>Submitted</w:t>
      </w:r>
      <w:r>
        <w:rPr>
          <w:spacing w:val="28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z w:val="24"/>
        </w:rPr>
        <w:t>sixth</w:t>
      </w:r>
      <w:r>
        <w:rPr>
          <w:spacing w:val="24"/>
          <w:sz w:val="24"/>
        </w:rPr>
        <w:t xml:space="preserve"> </w:t>
      </w:r>
      <w:r>
        <w:rPr>
          <w:sz w:val="24"/>
        </w:rPr>
        <w:t>Semester</w:t>
      </w:r>
      <w:r>
        <w:rPr>
          <w:spacing w:val="31"/>
          <w:sz w:val="24"/>
        </w:rPr>
        <w:t xml:space="preserve"> </w:t>
      </w:r>
      <w:r>
        <w:rPr>
          <w:sz w:val="24"/>
        </w:rPr>
        <w:t>Project</w:t>
      </w:r>
      <w:r>
        <w:rPr>
          <w:spacing w:val="33"/>
          <w:sz w:val="24"/>
        </w:rPr>
        <w:t xml:space="preserve"> </w:t>
      </w:r>
      <w:r>
        <w:rPr>
          <w:sz w:val="24"/>
        </w:rPr>
        <w:t>Viva</w:t>
      </w:r>
      <w:r>
        <w:rPr>
          <w:spacing w:val="28"/>
          <w:sz w:val="24"/>
        </w:rPr>
        <w:t xml:space="preserve"> </w:t>
      </w:r>
      <w:r>
        <w:rPr>
          <w:sz w:val="24"/>
        </w:rPr>
        <w:t>Voice</w:t>
      </w:r>
      <w:r>
        <w:rPr>
          <w:spacing w:val="33"/>
          <w:sz w:val="24"/>
        </w:rPr>
        <w:t xml:space="preserve"> </w:t>
      </w:r>
      <w:r>
        <w:rPr>
          <w:sz w:val="24"/>
        </w:rPr>
        <w:t>held</w:t>
      </w:r>
      <w:r>
        <w:rPr>
          <w:sz w:val="24"/>
        </w:rPr>
        <w:tab/>
      </w:r>
      <w:r>
        <w:rPr>
          <w:sz w:val="24"/>
        </w:rPr>
        <w:t>on at</w:t>
      </w:r>
      <w:r>
        <w:rPr>
          <w:spacing w:val="1"/>
          <w:sz w:val="24"/>
        </w:rPr>
        <w:t xml:space="preserve"> </w:t>
      </w:r>
      <w:r>
        <w:rPr>
          <w:sz w:val="24"/>
        </w:rPr>
        <w:t>Panimalar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2"/>
          <w:sz w:val="24"/>
        </w:rPr>
        <w:t xml:space="preserve"> </w:t>
      </w:r>
      <w:r>
        <w:rPr>
          <w:sz w:val="24"/>
        </w:rPr>
        <w:t>College,</w:t>
      </w:r>
      <w:r>
        <w:rPr>
          <w:spacing w:val="4"/>
          <w:sz w:val="24"/>
        </w:rPr>
        <w:t xml:space="preserve"> </w:t>
      </w:r>
      <w:r>
        <w:rPr>
          <w:sz w:val="24"/>
        </w:rPr>
        <w:t>Chennai</w:t>
      </w:r>
      <w:r>
        <w:rPr>
          <w:b/>
          <w:sz w:val="22"/>
        </w:rPr>
        <w:t>.</w:t>
      </w: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spacing w:before="11"/>
        <w:rPr>
          <w:b/>
          <w:sz w:val="27"/>
        </w:rPr>
      </w:pPr>
    </w:p>
    <w:p>
      <w:pPr>
        <w:tabs>
          <w:tab w:val="left" w:pos="6645"/>
        </w:tabs>
        <w:spacing w:before="0"/>
        <w:ind w:left="34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INTERNAL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EXAMINER</w:t>
      </w:r>
      <w:r>
        <w:rPr>
          <w:b/>
          <w:spacing w:val="-1"/>
          <w:sz w:val="24"/>
        </w:rPr>
        <w:tab/>
      </w:r>
      <w:r>
        <w:rPr>
          <w:b/>
          <w:spacing w:val="-1"/>
          <w:sz w:val="24"/>
        </w:rPr>
        <w:t>EXTERNAL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EXAMINER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360" w:right="780" w:bottom="280" w:left="1100" w:header="720" w:footer="720" w:gutter="0"/>
          <w:cols w:space="720" w:num="1"/>
        </w:sectPr>
      </w:pPr>
    </w:p>
    <w:p>
      <w:pPr>
        <w:pStyle w:val="3"/>
        <w:spacing w:before="61"/>
        <w:ind w:left="1680" w:right="1992" w:firstLine="0"/>
        <w:jc w:val="center"/>
      </w:pPr>
      <w:r>
        <w:t>ACKNOWLEDGEMENT</w:t>
      </w:r>
    </w:p>
    <w:p>
      <w:pPr>
        <w:spacing w:before="184" w:line="465" w:lineRule="auto"/>
        <w:ind w:left="340" w:right="818" w:firstLine="0"/>
        <w:jc w:val="left"/>
        <w:rPr>
          <w:sz w:val="32"/>
        </w:rPr>
      </w:pPr>
      <w:r>
        <w:rPr>
          <w:sz w:val="32"/>
        </w:rPr>
        <w:t>We would like to express our sincere thanks to our respected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Chairman and Chancellor, Sathyabama University </w:t>
      </w:r>
      <w:r>
        <w:rPr>
          <w:b/>
          <w:sz w:val="32"/>
        </w:rPr>
        <w:t>Dr. JEPPIAR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M.A., B.L., Ph.D., </w:t>
      </w:r>
      <w:r>
        <w:rPr>
          <w:sz w:val="32"/>
        </w:rPr>
        <w:t>for being in the vanguard of scientific progress in</w:t>
      </w:r>
      <w:r>
        <w:rPr>
          <w:spacing w:val="-77"/>
          <w:sz w:val="32"/>
        </w:rPr>
        <w:t xml:space="preserve"> 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r>
        <w:rPr>
          <w:sz w:val="32"/>
        </w:rPr>
        <w:t>college.</w:t>
      </w:r>
    </w:p>
    <w:p>
      <w:pPr>
        <w:spacing w:before="0" w:line="465" w:lineRule="auto"/>
        <w:ind w:left="340" w:right="555" w:firstLine="0"/>
        <w:jc w:val="left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would</w:t>
      </w:r>
      <w:r>
        <w:rPr>
          <w:spacing w:val="-2"/>
          <w:sz w:val="32"/>
        </w:rPr>
        <w:t xml:space="preserve"> </w:t>
      </w:r>
      <w:r>
        <w:rPr>
          <w:sz w:val="32"/>
        </w:rPr>
        <w:t>like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express</w:t>
      </w:r>
      <w:r>
        <w:rPr>
          <w:spacing w:val="-5"/>
          <w:sz w:val="32"/>
        </w:rPr>
        <w:t xml:space="preserve"> </w:t>
      </w:r>
      <w:r>
        <w:rPr>
          <w:sz w:val="32"/>
        </w:rPr>
        <w:t>our</w:t>
      </w:r>
      <w:r>
        <w:rPr>
          <w:spacing w:val="-6"/>
          <w:sz w:val="32"/>
        </w:rPr>
        <w:t xml:space="preserve"> </w:t>
      </w:r>
      <w:r>
        <w:rPr>
          <w:sz w:val="32"/>
        </w:rPr>
        <w:t>deep</w:t>
      </w:r>
      <w:r>
        <w:rPr>
          <w:spacing w:val="-3"/>
          <w:sz w:val="32"/>
        </w:rPr>
        <w:t xml:space="preserve"> </w:t>
      </w:r>
      <w:r>
        <w:rPr>
          <w:sz w:val="32"/>
        </w:rPr>
        <w:t>gratitude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our</w:t>
      </w:r>
      <w:r>
        <w:rPr>
          <w:spacing w:val="-10"/>
          <w:sz w:val="32"/>
        </w:rPr>
        <w:t xml:space="preserve"> </w:t>
      </w:r>
      <w:r>
        <w:rPr>
          <w:sz w:val="32"/>
        </w:rPr>
        <w:t>Beloved</w:t>
      </w:r>
      <w:r>
        <w:rPr>
          <w:spacing w:val="-3"/>
          <w:sz w:val="32"/>
        </w:rPr>
        <w:t xml:space="preserve"> </w:t>
      </w:r>
      <w:r>
        <w:rPr>
          <w:sz w:val="32"/>
        </w:rPr>
        <w:t>Secretary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and Correspondent </w:t>
      </w:r>
      <w:r>
        <w:rPr>
          <w:b/>
          <w:sz w:val="32"/>
        </w:rPr>
        <w:t>Dr. P.CHINNADURAI M.A., Ph.D.</w:t>
      </w:r>
      <w:r>
        <w:rPr>
          <w:sz w:val="32"/>
        </w:rPr>
        <w:t>, for</w:t>
      </w:r>
      <w:r>
        <w:rPr>
          <w:spacing w:val="1"/>
          <w:sz w:val="32"/>
        </w:rPr>
        <w:t xml:space="preserve"> </w:t>
      </w:r>
      <w:r>
        <w:rPr>
          <w:sz w:val="32"/>
        </w:rPr>
        <w:t>extending</w:t>
      </w:r>
      <w:r>
        <w:rPr>
          <w:spacing w:val="-7"/>
          <w:sz w:val="32"/>
        </w:rPr>
        <w:t xml:space="preserve"> </w:t>
      </w:r>
      <w:r>
        <w:rPr>
          <w:sz w:val="32"/>
        </w:rPr>
        <w:t>his</w:t>
      </w:r>
      <w:r>
        <w:rPr>
          <w:spacing w:val="-4"/>
          <w:sz w:val="32"/>
        </w:rPr>
        <w:t xml:space="preserve"> </w:t>
      </w:r>
      <w:r>
        <w:rPr>
          <w:sz w:val="32"/>
        </w:rPr>
        <w:t>never</w:t>
      </w:r>
      <w:r>
        <w:rPr>
          <w:spacing w:val="-1"/>
          <w:sz w:val="32"/>
        </w:rPr>
        <w:t xml:space="preserve"> </w:t>
      </w:r>
      <w:r>
        <w:rPr>
          <w:sz w:val="32"/>
        </w:rPr>
        <w:t>ending</w:t>
      </w:r>
      <w:r>
        <w:rPr>
          <w:spacing w:val="-1"/>
          <w:sz w:val="32"/>
        </w:rPr>
        <w:t xml:space="preserve"> </w:t>
      </w:r>
      <w:r>
        <w:rPr>
          <w:sz w:val="32"/>
        </w:rPr>
        <w:t>support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us.</w:t>
      </w:r>
    </w:p>
    <w:p>
      <w:pPr>
        <w:spacing w:before="0" w:line="363" w:lineRule="exact"/>
        <w:ind w:left="340" w:right="0" w:firstLine="0"/>
        <w:jc w:val="left"/>
        <w:rPr>
          <w:sz w:val="32"/>
        </w:rPr>
      </w:pP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extend</w:t>
      </w:r>
      <w:r>
        <w:rPr>
          <w:spacing w:val="-1"/>
          <w:sz w:val="32"/>
        </w:rPr>
        <w:t xml:space="preserve"> </w:t>
      </w:r>
      <w:r>
        <w:rPr>
          <w:sz w:val="32"/>
        </w:rPr>
        <w:t>our</w:t>
      </w:r>
      <w:r>
        <w:rPr>
          <w:spacing w:val="-4"/>
          <w:sz w:val="32"/>
        </w:rPr>
        <w:t xml:space="preserve"> </w:t>
      </w:r>
      <w:r>
        <w:rPr>
          <w:sz w:val="32"/>
        </w:rPr>
        <w:t>sincere</w:t>
      </w:r>
      <w:r>
        <w:rPr>
          <w:spacing w:val="-7"/>
          <w:sz w:val="32"/>
        </w:rPr>
        <w:t xml:space="preserve"> </w:t>
      </w:r>
      <w:r>
        <w:rPr>
          <w:sz w:val="32"/>
        </w:rPr>
        <w:t>thanks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our</w:t>
      </w:r>
      <w:r>
        <w:rPr>
          <w:spacing w:val="-5"/>
          <w:sz w:val="32"/>
        </w:rPr>
        <w:t xml:space="preserve"> </w:t>
      </w:r>
      <w:r>
        <w:rPr>
          <w:sz w:val="32"/>
        </w:rPr>
        <w:t>Professor</w:t>
      </w:r>
      <w:r>
        <w:rPr>
          <w:spacing w:val="-4"/>
          <w:sz w:val="32"/>
        </w:rPr>
        <w:t xml:space="preserve"> </w:t>
      </w:r>
      <w:r>
        <w:rPr>
          <w:sz w:val="32"/>
        </w:rPr>
        <w:t>&amp;amp;</w:t>
      </w:r>
      <w:r>
        <w:rPr>
          <w:spacing w:val="7"/>
          <w:sz w:val="32"/>
        </w:rPr>
        <w:t xml:space="preserve"> </w:t>
      </w:r>
      <w:r>
        <w:rPr>
          <w:sz w:val="32"/>
        </w:rPr>
        <w:t>Head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</w:p>
    <w:p>
      <w:pPr>
        <w:pStyle w:val="7"/>
        <w:spacing w:before="6"/>
        <w:rPr>
          <w:sz w:val="29"/>
        </w:rPr>
      </w:pPr>
    </w:p>
    <w:p>
      <w:pPr>
        <w:spacing w:before="0"/>
        <w:ind w:left="340" w:right="0" w:firstLine="0"/>
        <w:jc w:val="both"/>
        <w:rPr>
          <w:b/>
          <w:sz w:val="32"/>
        </w:rPr>
      </w:pPr>
      <w:r>
        <w:rPr>
          <w:sz w:val="32"/>
        </w:rPr>
        <w:t>Department,</w:t>
      </w:r>
      <w:r>
        <w:rPr>
          <w:spacing w:val="-10"/>
          <w:sz w:val="32"/>
        </w:rPr>
        <w:t xml:space="preserve"> </w:t>
      </w:r>
      <w:r>
        <w:rPr>
          <w:sz w:val="32"/>
        </w:rPr>
        <w:t>Electrical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Electronics</w:t>
      </w:r>
      <w:r>
        <w:rPr>
          <w:spacing w:val="-11"/>
          <w:sz w:val="32"/>
        </w:rPr>
        <w:t xml:space="preserve"> </w:t>
      </w:r>
      <w:r>
        <w:rPr>
          <w:sz w:val="32"/>
        </w:rPr>
        <w:t>Engineering,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Dr.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S.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SELVI</w:t>
      </w:r>
    </w:p>
    <w:p>
      <w:pPr>
        <w:pStyle w:val="7"/>
        <w:spacing w:before="8"/>
        <w:rPr>
          <w:b/>
          <w:sz w:val="29"/>
        </w:rPr>
      </w:pPr>
    </w:p>
    <w:p>
      <w:pPr>
        <w:spacing w:before="1" w:line="360" w:lineRule="auto"/>
        <w:ind w:left="340" w:right="652" w:firstLine="0"/>
        <w:jc w:val="both"/>
        <w:rPr>
          <w:sz w:val="32"/>
        </w:rPr>
      </w:pPr>
      <w:r>
        <w:rPr>
          <w:b/>
          <w:sz w:val="32"/>
        </w:rPr>
        <w:t>M.E,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Ph.D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.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heartfelt</w:t>
      </w:r>
      <w:r>
        <w:rPr>
          <w:spacing w:val="1"/>
          <w:sz w:val="32"/>
        </w:rPr>
        <w:t xml:space="preserve"> </w:t>
      </w:r>
      <w:r>
        <w:rPr>
          <w:sz w:val="32"/>
        </w:rPr>
        <w:t>thanks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our</w:t>
      </w:r>
      <w:r>
        <w:rPr>
          <w:spacing w:val="1"/>
          <w:sz w:val="32"/>
        </w:rPr>
        <w:t xml:space="preserve"> </w:t>
      </w:r>
      <w:r>
        <w:rPr>
          <w:sz w:val="32"/>
        </w:rPr>
        <w:t>Professor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Mr.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R.SAKTHIVEL M.E. </w:t>
      </w:r>
      <w:r>
        <w:rPr>
          <w:sz w:val="32"/>
        </w:rPr>
        <w:t>for his timely guidance in technical front and</w:t>
      </w:r>
      <w:r>
        <w:rPr>
          <w:spacing w:val="1"/>
          <w:sz w:val="32"/>
        </w:rPr>
        <w:t xml:space="preserve"> </w:t>
      </w:r>
      <w:r>
        <w:rPr>
          <w:sz w:val="32"/>
        </w:rPr>
        <w:t>for instilling immense confidence in us for completing our project</w:t>
      </w:r>
      <w:r>
        <w:rPr>
          <w:spacing w:val="1"/>
          <w:sz w:val="32"/>
        </w:rPr>
        <w:t xml:space="preserve"> </w:t>
      </w:r>
      <w:r>
        <w:rPr>
          <w:sz w:val="32"/>
        </w:rPr>
        <w:t>successfully.</w:t>
      </w:r>
    </w:p>
    <w:p>
      <w:pPr>
        <w:spacing w:before="159"/>
        <w:ind w:left="340" w:right="0" w:firstLine="0"/>
        <w:jc w:val="both"/>
        <w:rPr>
          <w:sz w:val="32"/>
        </w:rPr>
      </w:pPr>
      <w:r>
        <w:rPr>
          <w:spacing w:val="-1"/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also extend</w:t>
      </w:r>
      <w:r>
        <w:rPr>
          <w:spacing w:val="3"/>
          <w:sz w:val="32"/>
        </w:rPr>
        <w:t xml:space="preserve"> </w:t>
      </w:r>
      <w:r>
        <w:rPr>
          <w:spacing w:val="-1"/>
          <w:sz w:val="32"/>
        </w:rPr>
        <w:t>our</w:t>
      </w:r>
      <w:r>
        <w:rPr>
          <w:spacing w:val="-4"/>
          <w:sz w:val="32"/>
        </w:rPr>
        <w:t xml:space="preserve"> </w:t>
      </w:r>
      <w:r>
        <w:rPr>
          <w:spacing w:val="-1"/>
          <w:sz w:val="32"/>
        </w:rPr>
        <w:t>thanks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All Staff Members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of</w:t>
      </w:r>
      <w:r>
        <w:rPr>
          <w:sz w:val="32"/>
        </w:rPr>
        <w:t xml:space="preserve"> </w:t>
      </w:r>
      <w:r>
        <w:rPr>
          <w:spacing w:val="-1"/>
          <w:sz w:val="32"/>
        </w:rPr>
        <w:t>Electrical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</w:p>
    <w:p>
      <w:pPr>
        <w:pStyle w:val="7"/>
        <w:spacing w:before="2"/>
        <w:rPr>
          <w:sz w:val="30"/>
        </w:rPr>
      </w:pPr>
    </w:p>
    <w:p>
      <w:pPr>
        <w:spacing w:before="1"/>
        <w:ind w:left="340" w:right="0" w:firstLine="0"/>
        <w:jc w:val="both"/>
        <w:rPr>
          <w:sz w:val="32"/>
        </w:rPr>
      </w:pPr>
      <w:r>
        <w:rPr>
          <w:sz w:val="32"/>
        </w:rPr>
        <w:t>Electronics</w:t>
      </w:r>
      <w:r>
        <w:rPr>
          <w:spacing w:val="-8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their</w:t>
      </w:r>
      <w:r>
        <w:rPr>
          <w:spacing w:val="-4"/>
          <w:sz w:val="32"/>
        </w:rPr>
        <w:t xml:space="preserve"> </w:t>
      </w:r>
      <w:r>
        <w:rPr>
          <w:sz w:val="32"/>
        </w:rPr>
        <w:t>support and</w:t>
      </w:r>
      <w:r>
        <w:rPr>
          <w:spacing w:val="-6"/>
          <w:sz w:val="32"/>
        </w:rPr>
        <w:t xml:space="preserve"> </w:t>
      </w:r>
      <w:r>
        <w:rPr>
          <w:sz w:val="32"/>
        </w:rPr>
        <w:t>technical</w:t>
      </w:r>
      <w:r>
        <w:rPr>
          <w:spacing w:val="-8"/>
          <w:sz w:val="32"/>
        </w:rPr>
        <w:t xml:space="preserve"> </w:t>
      </w:r>
      <w:r>
        <w:rPr>
          <w:sz w:val="32"/>
        </w:rPr>
        <w:t>assistance.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</w:p>
    <w:p>
      <w:pPr>
        <w:pStyle w:val="7"/>
        <w:spacing w:before="8"/>
        <w:rPr>
          <w:sz w:val="29"/>
        </w:rPr>
      </w:pPr>
    </w:p>
    <w:p>
      <w:pPr>
        <w:spacing w:before="0" w:line="360" w:lineRule="auto"/>
        <w:ind w:left="340" w:right="659" w:firstLine="0"/>
        <w:jc w:val="both"/>
        <w:rPr>
          <w:sz w:val="32"/>
        </w:rPr>
      </w:pPr>
      <w:r>
        <w:rPr>
          <w:sz w:val="32"/>
        </w:rPr>
        <w:t>a personal note, we would like to express our heartfelt thanks to our</w:t>
      </w:r>
      <w:r>
        <w:rPr>
          <w:spacing w:val="1"/>
          <w:sz w:val="32"/>
        </w:rPr>
        <w:t xml:space="preserve"> </w:t>
      </w:r>
      <w:r>
        <w:rPr>
          <w:sz w:val="32"/>
        </w:rPr>
        <w:t>beloved</w:t>
      </w:r>
      <w:r>
        <w:rPr>
          <w:spacing w:val="1"/>
          <w:sz w:val="32"/>
        </w:rPr>
        <w:t xml:space="preserve"> </w:t>
      </w:r>
      <w:r>
        <w:rPr>
          <w:sz w:val="32"/>
        </w:rPr>
        <w:t>Parents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our</w:t>
      </w:r>
      <w:r>
        <w:rPr>
          <w:spacing w:val="1"/>
          <w:sz w:val="32"/>
        </w:rPr>
        <w:t xml:space="preserve"> </w:t>
      </w:r>
      <w:r>
        <w:rPr>
          <w:sz w:val="32"/>
        </w:rPr>
        <w:t>Friends,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their</w:t>
      </w:r>
      <w:r>
        <w:rPr>
          <w:spacing w:val="1"/>
          <w:sz w:val="32"/>
        </w:rPr>
        <w:t xml:space="preserve"> </w:t>
      </w:r>
      <w:r>
        <w:rPr>
          <w:sz w:val="32"/>
        </w:rPr>
        <w:t>help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wishes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successfully</w:t>
      </w:r>
      <w:r>
        <w:rPr>
          <w:spacing w:val="-6"/>
          <w:sz w:val="32"/>
        </w:rPr>
        <w:t xml:space="preserve"> </w:t>
      </w:r>
      <w:r>
        <w:rPr>
          <w:sz w:val="32"/>
        </w:rPr>
        <w:t>completing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project.</w:t>
      </w:r>
      <w:r>
        <w:rPr>
          <w:spacing w:val="-12"/>
          <w:sz w:val="32"/>
        </w:rPr>
        <w:t xml:space="preserve"> </w:t>
      </w:r>
      <w:r>
        <w:rPr>
          <w:sz w:val="32"/>
        </w:rPr>
        <w:t>Thanks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Almighty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giving</w:t>
      </w:r>
    </w:p>
    <w:p>
      <w:pPr>
        <w:spacing w:before="160"/>
        <w:ind w:left="340" w:right="0" w:firstLine="0"/>
        <w:jc w:val="both"/>
        <w:rPr>
          <w:sz w:val="32"/>
        </w:rPr>
      </w:pPr>
      <w:r>
        <w:rPr>
          <w:sz w:val="32"/>
        </w:rPr>
        <w:t>us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strength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do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project</w:t>
      </w:r>
      <w:r>
        <w:rPr>
          <w:spacing w:val="2"/>
          <w:sz w:val="32"/>
        </w:rPr>
        <w:t xml:space="preserve"> </w:t>
      </w:r>
      <w:r>
        <w:rPr>
          <w:sz w:val="32"/>
        </w:rPr>
        <w:t>success.</w:t>
      </w:r>
    </w:p>
    <w:p>
      <w:pPr>
        <w:spacing w:after="0"/>
        <w:jc w:val="both"/>
        <w:rPr>
          <w:sz w:val="32"/>
        </w:rPr>
        <w:sectPr>
          <w:pgSz w:w="11910" w:h="16840"/>
          <w:pgMar w:top="1360" w:right="780" w:bottom="280" w:left="1100" w:header="720" w:footer="720" w:gutter="0"/>
          <w:cols w:space="720" w:num="1"/>
        </w:sectPr>
      </w:pPr>
    </w:p>
    <w:p>
      <w:pPr>
        <w:pStyle w:val="3"/>
        <w:spacing w:before="61"/>
        <w:ind w:left="1679" w:right="1995" w:firstLine="0"/>
        <w:jc w:val="center"/>
      </w:pPr>
      <w:r>
        <w:t>ABSTRACT</w:t>
      </w:r>
    </w:p>
    <w:p>
      <w:pPr>
        <w:pStyle w:val="7"/>
        <w:rPr>
          <w:b/>
          <w:sz w:val="36"/>
        </w:rPr>
      </w:pPr>
    </w:p>
    <w:p>
      <w:pPr>
        <w:pStyle w:val="7"/>
        <w:spacing w:before="6"/>
        <w:rPr>
          <w:b/>
          <w:sz w:val="32"/>
        </w:rPr>
      </w:pPr>
    </w:p>
    <w:p>
      <w:pPr>
        <w:pStyle w:val="7"/>
        <w:spacing w:line="360" w:lineRule="auto"/>
        <w:ind w:left="340" w:right="656" w:firstLine="720"/>
        <w:jc w:val="both"/>
      </w:pPr>
      <w:r>
        <w:t>A</w:t>
      </w:r>
      <w:r>
        <w:rPr>
          <w:spacing w:val="1"/>
        </w:rPr>
        <w:t xml:space="preserve"> </w:t>
      </w:r>
      <w:r>
        <w:t>Synopsis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Fewer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maintaining the cleanliness of sewage and drain systems face special challenges</w:t>
      </w:r>
      <w:r>
        <w:rPr>
          <w:spacing w:val="1"/>
        </w:rPr>
        <w:t xml:space="preserve"> </w:t>
      </w:r>
      <w:r>
        <w:t>with regard to their health and safety. The well-being of those employees in</w:t>
      </w:r>
      <w:r>
        <w:rPr>
          <w:spacing w:val="1"/>
        </w:rPr>
        <w:t xml:space="preserve"> </w:t>
      </w:r>
      <w:r>
        <w:t>relation to their professional and personal lives necessitates the establishment of</w:t>
      </w:r>
      <w:r>
        <w:rPr>
          <w:spacing w:val="-67"/>
        </w:rPr>
        <w:t xml:space="preserve"> </w:t>
      </w:r>
      <w:r>
        <w:t>effective safety measures. The ultimate goal of this project is to create a PIC</w:t>
      </w:r>
      <w:r>
        <w:rPr>
          <w:spacing w:val="1"/>
        </w:rPr>
        <w:t xml:space="preserve"> </w:t>
      </w:r>
      <w:r>
        <w:t>Micro-Controller system that can identify potentially explosive or harmful gas</w:t>
      </w:r>
      <w:r>
        <w:rPr>
          <w:spacing w:val="1"/>
        </w:rPr>
        <w:t xml:space="preserve"> </w:t>
      </w:r>
      <w:r>
        <w:t>levels then immediately sound an alarm, also by pressing emergency button</w:t>
      </w:r>
      <w:r>
        <w:rPr>
          <w:spacing w:val="1"/>
        </w:rPr>
        <w:t xml:space="preserve"> </w:t>
      </w:r>
      <w:r>
        <w:t>when the</w:t>
      </w:r>
      <w:r>
        <w:rPr>
          <w:spacing w:val="1"/>
        </w:rPr>
        <w:t xml:space="preserve"> </w:t>
      </w:r>
      <w:r>
        <w:t>Sewer workers</w:t>
      </w:r>
      <w:r>
        <w:rPr>
          <w:spacing w:val="1"/>
        </w:rPr>
        <w:t xml:space="preserve"> </w:t>
      </w:r>
      <w:r>
        <w:t>causing by toxic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or level of the</w:t>
      </w:r>
      <w:r>
        <w:rPr>
          <w:spacing w:val="1"/>
        </w:rPr>
        <w:t xml:space="preserve"> </w:t>
      </w:r>
      <w:r>
        <w:t>drainage</w:t>
      </w:r>
      <w:r>
        <w:rPr>
          <w:spacing w:val="70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level increasing. Liquid petroleum gas, natural gas, propane, butane, methane,</w:t>
      </w:r>
      <w:r>
        <w:rPr>
          <w:spacing w:val="1"/>
        </w:rPr>
        <w:t xml:space="preserve"> </w:t>
      </w:r>
      <w:r>
        <w:t>and other combustible gases are a common cause of accidents. Sewer workers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particularly vulnerable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lack of housing options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toxic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product of waste water treatment, which account for a disproportionately high</w:t>
      </w:r>
      <w:r>
        <w:rPr>
          <w:spacing w:val="1"/>
        </w:rPr>
        <w:t xml:space="preserve"> </w:t>
      </w:r>
      <w:r>
        <w:t>number of annual deaths. It would be beneficial to provide these workers with</w:t>
      </w:r>
      <w:r>
        <w:rPr>
          <w:spacing w:val="1"/>
        </w:rPr>
        <w:t xml:space="preserve"> </w:t>
      </w:r>
      <w:r>
        <w:t>real-time monitoring and access to medical treatment. The device is a closed-</w:t>
      </w:r>
      <w:r>
        <w:rPr>
          <w:spacing w:val="1"/>
        </w:rPr>
        <w:t xml:space="preserve"> </w:t>
      </w:r>
      <w:r>
        <w:t>loop</w:t>
      </w:r>
      <w:r>
        <w:rPr>
          <w:spacing w:val="17"/>
        </w:rPr>
        <w:t xml:space="preserve"> </w:t>
      </w:r>
      <w:r>
        <w:t>health</w:t>
      </w:r>
      <w:r>
        <w:rPr>
          <w:spacing w:val="13"/>
        </w:rPr>
        <w:t xml:space="preserve"> </w:t>
      </w:r>
      <w:r>
        <w:t>monitor</w:t>
      </w:r>
      <w:r>
        <w:rPr>
          <w:spacing w:val="16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canal</w:t>
      </w:r>
      <w:r>
        <w:rPr>
          <w:spacing w:val="6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collect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real</w:t>
      </w:r>
      <w:r>
        <w:rPr>
          <w:spacing w:val="6"/>
        </w:rPr>
        <w:t xml:space="preserve"> </w:t>
      </w:r>
      <w:r>
        <w:t>time.</w:t>
      </w:r>
      <w:r>
        <w:rPr>
          <w:spacing w:val="1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addition,</w:t>
      </w:r>
      <w:r>
        <w:rPr>
          <w:spacing w:val="-6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regulators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escaping the vehicle. It provides internet access to real-time data that may be</w:t>
      </w:r>
      <w:r>
        <w:rPr>
          <w:spacing w:val="1"/>
        </w:rPr>
        <w:t xml:space="preserve"> </w:t>
      </w:r>
      <w:r>
        <w:t>used with a gas detector to identify a variety of potentially harmful substances.</w:t>
      </w:r>
      <w:r>
        <w:rPr>
          <w:spacing w:val="1"/>
        </w:rPr>
        <w:t xml:space="preserve"> </w:t>
      </w:r>
      <w:r>
        <w:t>In contrast to the mechanical methods that have been employed in the past,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accurately in an emergency situation, which helps the news spread quickly.The</w:t>
      </w:r>
      <w:r>
        <w:rPr>
          <w:spacing w:val="1"/>
        </w:rPr>
        <w:t xml:space="preserve"> </w:t>
      </w:r>
      <w:r>
        <w:t>level of toxicity of the sewage is indicated here using a cell phone sim .It will</w:t>
      </w:r>
      <w:r>
        <w:rPr>
          <w:spacing w:val="1"/>
        </w:rPr>
        <w:t xml:space="preserve"> </w:t>
      </w:r>
      <w:r>
        <w:t>transmit the message to the receiver whether it is harmful or not; if it is more</w:t>
      </w:r>
      <w:r>
        <w:rPr>
          <w:spacing w:val="1"/>
        </w:rPr>
        <w:t xml:space="preserve"> </w:t>
      </w:r>
      <w:r>
        <w:t>hazardous,</w:t>
      </w:r>
      <w:r>
        <w:rPr>
          <w:spacing w:val="2"/>
        </w:rPr>
        <w:t xml:space="preserve"> </w:t>
      </w:r>
      <w:r>
        <w:t>it will</w:t>
      </w:r>
      <w:r>
        <w:rPr>
          <w:spacing w:val="-5"/>
        </w:rPr>
        <w:t xml:space="preserve"> </w:t>
      </w:r>
      <w:r>
        <w:t>transmit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recipient.</w:t>
      </w:r>
    </w:p>
    <w:p>
      <w:pPr>
        <w:spacing w:after="0" w:line="360" w:lineRule="auto"/>
        <w:jc w:val="both"/>
        <w:sectPr>
          <w:footerReference r:id="rId5" w:type="default"/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spacing w:before="61"/>
        <w:ind w:left="1680" w:right="1610" w:firstLine="0"/>
        <w:jc w:val="center"/>
        <w:rPr>
          <w:b/>
          <w:sz w:val="32"/>
        </w:rPr>
      </w:pPr>
      <w:r>
        <w:rPr>
          <w:b/>
          <w:sz w:val="32"/>
        </w:rPr>
        <w:t>CONTENT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9"/>
        </w:rPr>
      </w:pPr>
    </w:p>
    <w:tbl>
      <w:tblPr>
        <w:tblStyle w:val="6"/>
        <w:tblW w:w="0" w:type="auto"/>
        <w:tblInd w:w="11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04"/>
        <w:gridCol w:w="4567"/>
        <w:gridCol w:w="18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7" w:hRule="atLeast"/>
        </w:trPr>
        <w:tc>
          <w:tcPr>
            <w:tcW w:w="2704" w:type="dxa"/>
          </w:tcPr>
          <w:p>
            <w:pPr>
              <w:pStyle w:val="11"/>
              <w:spacing w:line="356" w:lineRule="exact"/>
              <w:ind w:left="200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  <w:tc>
          <w:tcPr>
            <w:tcW w:w="4567" w:type="dxa"/>
          </w:tcPr>
          <w:p>
            <w:pPr>
              <w:pStyle w:val="11"/>
              <w:spacing w:line="356" w:lineRule="exact"/>
              <w:ind w:left="502"/>
              <w:rPr>
                <w:sz w:val="32"/>
              </w:rPr>
            </w:pPr>
            <w:r>
              <w:rPr>
                <w:sz w:val="32"/>
              </w:rPr>
              <w:t>TITLE</w:t>
            </w:r>
          </w:p>
        </w:tc>
        <w:tc>
          <w:tcPr>
            <w:tcW w:w="1862" w:type="dxa"/>
          </w:tcPr>
          <w:p>
            <w:pPr>
              <w:pStyle w:val="11"/>
              <w:spacing w:line="356" w:lineRule="exact"/>
              <w:ind w:left="289" w:right="169"/>
              <w:jc w:val="center"/>
              <w:rPr>
                <w:sz w:val="32"/>
              </w:rPr>
            </w:pPr>
            <w:r>
              <w:rPr>
                <w:sz w:val="32"/>
              </w:rPr>
              <w:t>PAGE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 w:hRule="atLeast"/>
        </w:trPr>
        <w:tc>
          <w:tcPr>
            <w:tcW w:w="2704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10"/>
              <w:rPr>
                <w:b/>
                <w:sz w:val="25"/>
              </w:rPr>
            </w:pPr>
          </w:p>
          <w:p>
            <w:pPr>
              <w:pStyle w:val="11"/>
              <w:ind w:left="502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  <w:tc>
          <w:tcPr>
            <w:tcW w:w="1862" w:type="dxa"/>
          </w:tcPr>
          <w:p>
            <w:pPr>
              <w:pStyle w:val="11"/>
              <w:spacing w:before="10"/>
              <w:rPr>
                <w:b/>
                <w:sz w:val="25"/>
              </w:rPr>
            </w:pPr>
          </w:p>
          <w:p>
            <w:pPr>
              <w:pStyle w:val="11"/>
              <w:ind w:left="13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1" w:hRule="atLeast"/>
        </w:trPr>
        <w:tc>
          <w:tcPr>
            <w:tcW w:w="2704" w:type="dxa"/>
          </w:tcPr>
          <w:p>
            <w:pPr>
              <w:pStyle w:val="11"/>
              <w:spacing w:before="8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567" w:type="dxa"/>
          </w:tcPr>
          <w:p>
            <w:pPr>
              <w:pStyle w:val="11"/>
              <w:spacing w:before="92"/>
              <w:ind w:left="502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862" w:type="dxa"/>
          </w:tcPr>
          <w:p>
            <w:pPr>
              <w:pStyle w:val="11"/>
              <w:spacing w:before="87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704" w:type="dxa"/>
            <w:vMerge w:val="restart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4567" w:type="dxa"/>
            <w:vMerge w:val="restart"/>
          </w:tcPr>
          <w:p>
            <w:pPr>
              <w:pStyle w:val="11"/>
              <w:numPr>
                <w:ilvl w:val="1"/>
                <w:numId w:val="1"/>
              </w:numPr>
              <w:tabs>
                <w:tab w:val="left" w:pos="925"/>
              </w:tabs>
              <w:spacing w:before="84" w:after="0" w:line="240" w:lineRule="auto"/>
              <w:ind w:left="924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Literature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Survey</w:t>
            </w:r>
          </w:p>
          <w:p>
            <w:pPr>
              <w:pStyle w:val="11"/>
              <w:numPr>
                <w:ilvl w:val="1"/>
                <w:numId w:val="1"/>
              </w:numPr>
              <w:tabs>
                <w:tab w:val="left" w:pos="925"/>
              </w:tabs>
              <w:spacing w:before="158" w:after="0" w:line="240" w:lineRule="auto"/>
              <w:ind w:left="924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  <w:p>
            <w:pPr>
              <w:pStyle w:val="11"/>
              <w:numPr>
                <w:ilvl w:val="1"/>
                <w:numId w:val="1"/>
              </w:numPr>
              <w:tabs>
                <w:tab w:val="left" w:pos="925"/>
              </w:tabs>
              <w:spacing w:before="6" w:after="0" w:line="480" w:lineRule="atLeast"/>
              <w:ind w:left="924" w:right="640" w:hanging="423"/>
              <w:jc w:val="left"/>
              <w:rPr>
                <w:sz w:val="28"/>
              </w:rPr>
            </w:pPr>
            <w:r>
              <w:rPr>
                <w:sz w:val="28"/>
              </w:rPr>
              <w:t>Disadvantages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862" w:type="dxa"/>
          </w:tcPr>
          <w:p>
            <w:pPr>
              <w:pStyle w:val="11"/>
              <w:spacing w:before="84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62" w:type="dxa"/>
          </w:tcPr>
          <w:p>
            <w:pPr>
              <w:pStyle w:val="11"/>
              <w:spacing w:before="82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0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62" w:type="dxa"/>
          </w:tcPr>
          <w:p>
            <w:pPr>
              <w:pStyle w:val="11"/>
              <w:spacing w:before="82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2704" w:type="dxa"/>
          </w:tcPr>
          <w:p>
            <w:pPr>
              <w:pStyle w:val="11"/>
              <w:spacing w:before="8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4567" w:type="dxa"/>
          </w:tcPr>
          <w:p>
            <w:pPr>
              <w:pStyle w:val="11"/>
              <w:spacing w:before="91"/>
              <w:ind w:left="502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1862" w:type="dxa"/>
          </w:tcPr>
          <w:p>
            <w:pPr>
              <w:pStyle w:val="11"/>
              <w:spacing w:before="87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2704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87"/>
              <w:ind w:left="502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Advantages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</w:p>
          <w:p>
            <w:pPr>
              <w:pStyle w:val="11"/>
              <w:spacing w:before="158"/>
              <w:ind w:left="502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  <w:tc>
          <w:tcPr>
            <w:tcW w:w="1862" w:type="dxa"/>
          </w:tcPr>
          <w:p>
            <w:pPr>
              <w:pStyle w:val="11"/>
              <w:spacing w:before="87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1" w:hRule="atLeast"/>
        </w:trPr>
        <w:tc>
          <w:tcPr>
            <w:tcW w:w="2704" w:type="dxa"/>
          </w:tcPr>
          <w:p>
            <w:pPr>
              <w:pStyle w:val="11"/>
              <w:spacing w:before="8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4567" w:type="dxa"/>
          </w:tcPr>
          <w:p>
            <w:pPr>
              <w:pStyle w:val="11"/>
              <w:spacing w:before="91"/>
              <w:ind w:left="502"/>
              <w:rPr>
                <w:b/>
                <w:sz w:val="28"/>
              </w:rPr>
            </w:pPr>
            <w:r>
              <w:rPr>
                <w:b/>
                <w:sz w:val="28"/>
              </w:rPr>
              <w:t>REQUIREMENTS</w:t>
            </w:r>
          </w:p>
        </w:tc>
        <w:tc>
          <w:tcPr>
            <w:tcW w:w="1862" w:type="dxa"/>
          </w:tcPr>
          <w:p>
            <w:pPr>
              <w:pStyle w:val="11"/>
              <w:spacing w:before="87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4" w:hRule="atLeast"/>
        </w:trPr>
        <w:tc>
          <w:tcPr>
            <w:tcW w:w="2704" w:type="dxa"/>
            <w:vMerge w:val="restart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89"/>
              <w:ind w:left="502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Hardware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862" w:type="dxa"/>
          </w:tcPr>
          <w:p>
            <w:pPr>
              <w:pStyle w:val="11"/>
              <w:spacing w:before="84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80"/>
              <w:ind w:left="502"/>
              <w:rPr>
                <w:sz w:val="28"/>
              </w:rPr>
            </w:pPr>
            <w:r>
              <w:rPr>
                <w:sz w:val="28"/>
              </w:rPr>
              <w:t>3.1.1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Supply</w:t>
            </w:r>
          </w:p>
        </w:tc>
        <w:tc>
          <w:tcPr>
            <w:tcW w:w="1862" w:type="dxa"/>
          </w:tcPr>
          <w:p>
            <w:pPr>
              <w:pStyle w:val="11"/>
              <w:spacing w:before="80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82"/>
              <w:ind w:left="502"/>
              <w:rPr>
                <w:sz w:val="28"/>
              </w:rPr>
            </w:pPr>
            <w:r>
              <w:rPr>
                <w:sz w:val="28"/>
              </w:rPr>
              <w:t>31.1.1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Block Diagram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</w:p>
        </w:tc>
        <w:tc>
          <w:tcPr>
            <w:tcW w:w="1862" w:type="dxa"/>
          </w:tcPr>
          <w:p>
            <w:pPr>
              <w:pStyle w:val="11"/>
              <w:spacing w:before="82"/>
              <w:ind w:left="13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75"/>
              <w:ind w:left="502"/>
              <w:rPr>
                <w:sz w:val="28"/>
              </w:rPr>
            </w:pPr>
            <w:r>
              <w:rPr>
                <w:sz w:val="28"/>
              </w:rPr>
              <w:t>Supply</w:t>
            </w:r>
          </w:p>
        </w:tc>
        <w:tc>
          <w:tcPr>
            <w:tcW w:w="1862" w:type="dxa"/>
          </w:tcPr>
          <w:p>
            <w:pPr>
              <w:pStyle w:val="11"/>
              <w:rPr>
                <w:sz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82"/>
              <w:ind w:left="502"/>
              <w:rPr>
                <w:sz w:val="28"/>
              </w:rPr>
            </w:pPr>
            <w:r>
              <w:rPr>
                <w:sz w:val="28"/>
              </w:rPr>
              <w:t>3.1.1.2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Circuit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862" w:type="dxa"/>
          </w:tcPr>
          <w:p>
            <w:pPr>
              <w:pStyle w:val="11"/>
              <w:spacing w:before="97"/>
              <w:ind w:left="289" w:right="16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75"/>
              <w:ind w:left="502"/>
              <w:rPr>
                <w:sz w:val="28"/>
              </w:rPr>
            </w:pPr>
            <w:r>
              <w:rPr>
                <w:sz w:val="28"/>
              </w:rPr>
              <w:t>3.1.1.3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Circuit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</w:p>
        </w:tc>
        <w:tc>
          <w:tcPr>
            <w:tcW w:w="1862" w:type="dxa"/>
          </w:tcPr>
          <w:p>
            <w:pPr>
              <w:pStyle w:val="11"/>
              <w:spacing w:before="89"/>
              <w:ind w:left="289" w:right="169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65"/>
              <w:ind w:left="502"/>
              <w:rPr>
                <w:sz w:val="28"/>
              </w:rPr>
            </w:pPr>
            <w:r>
              <w:rPr>
                <w:sz w:val="28"/>
              </w:rPr>
              <w:t>Supply</w:t>
            </w:r>
          </w:p>
        </w:tc>
        <w:tc>
          <w:tcPr>
            <w:tcW w:w="1862" w:type="dxa"/>
          </w:tcPr>
          <w:p>
            <w:pPr>
              <w:pStyle w:val="11"/>
              <w:rPr>
                <w:sz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6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82"/>
              <w:ind w:left="502"/>
              <w:rPr>
                <w:sz w:val="28"/>
              </w:rPr>
            </w:pPr>
            <w:r>
              <w:rPr>
                <w:sz w:val="28"/>
              </w:rPr>
              <w:t>3.1.1.4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Component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</w:p>
        </w:tc>
        <w:tc>
          <w:tcPr>
            <w:tcW w:w="1862" w:type="dxa"/>
          </w:tcPr>
          <w:p>
            <w:pPr>
              <w:pStyle w:val="11"/>
              <w:spacing w:before="115"/>
              <w:ind w:left="289" w:right="169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65"/>
              <w:ind w:left="502"/>
              <w:rPr>
                <w:sz w:val="28"/>
              </w:rPr>
            </w:pPr>
            <w:r>
              <w:rPr>
                <w:sz w:val="28"/>
              </w:rPr>
              <w:t>3.1.1.5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</w:p>
        </w:tc>
        <w:tc>
          <w:tcPr>
            <w:tcW w:w="1862" w:type="dxa"/>
          </w:tcPr>
          <w:p>
            <w:pPr>
              <w:pStyle w:val="11"/>
              <w:spacing w:before="99"/>
              <w:ind w:left="289" w:right="169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65"/>
              <w:ind w:left="502"/>
              <w:rPr>
                <w:sz w:val="28"/>
              </w:rPr>
            </w:pPr>
            <w:r>
              <w:rPr>
                <w:sz w:val="28"/>
              </w:rPr>
              <w:t>3.1.2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Micro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Controller</w:t>
            </w:r>
          </w:p>
        </w:tc>
        <w:tc>
          <w:tcPr>
            <w:tcW w:w="1862" w:type="dxa"/>
          </w:tcPr>
          <w:p>
            <w:pPr>
              <w:pStyle w:val="11"/>
              <w:spacing w:before="99"/>
              <w:ind w:left="289" w:right="16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65"/>
              <w:ind w:left="502"/>
              <w:rPr>
                <w:sz w:val="28"/>
              </w:rPr>
            </w:pPr>
            <w:r>
              <w:rPr>
                <w:sz w:val="28"/>
              </w:rPr>
              <w:t>3.1.2.1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PIC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Micro</w:t>
            </w:r>
          </w:p>
        </w:tc>
        <w:tc>
          <w:tcPr>
            <w:tcW w:w="1862" w:type="dxa"/>
          </w:tcPr>
          <w:p>
            <w:pPr>
              <w:pStyle w:val="11"/>
              <w:spacing w:before="99"/>
              <w:ind w:left="289" w:right="16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58"/>
              <w:ind w:left="502"/>
              <w:rPr>
                <w:sz w:val="28"/>
              </w:rPr>
            </w:pPr>
            <w:r>
              <w:rPr>
                <w:sz w:val="28"/>
              </w:rPr>
              <w:t>Controller</w:t>
            </w:r>
          </w:p>
        </w:tc>
        <w:tc>
          <w:tcPr>
            <w:tcW w:w="1862" w:type="dxa"/>
          </w:tcPr>
          <w:p>
            <w:pPr>
              <w:pStyle w:val="11"/>
              <w:rPr>
                <w:sz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" w:hRule="atLeast"/>
        </w:trPr>
        <w:tc>
          <w:tcPr>
            <w:tcW w:w="270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67" w:type="dxa"/>
          </w:tcPr>
          <w:p>
            <w:pPr>
              <w:pStyle w:val="11"/>
              <w:spacing w:before="82"/>
              <w:ind w:left="502"/>
              <w:rPr>
                <w:sz w:val="28"/>
              </w:rPr>
            </w:pPr>
            <w:r>
              <w:rPr>
                <w:sz w:val="28"/>
              </w:rPr>
              <w:t>3.1.2.2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Peripheral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</w:p>
        </w:tc>
        <w:tc>
          <w:tcPr>
            <w:tcW w:w="1862" w:type="dxa"/>
          </w:tcPr>
          <w:p>
            <w:pPr>
              <w:pStyle w:val="11"/>
              <w:spacing w:before="130" w:line="302" w:lineRule="exact"/>
              <w:ind w:left="289" w:right="16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footerReference r:id="rId6" w:type="default"/>
          <w:pgSz w:w="11910" w:h="16840"/>
          <w:pgMar w:top="1360" w:right="780" w:bottom="920" w:left="1100" w:header="0" w:footer="724" w:gutter="0"/>
          <w:cols w:space="720" w:num="1"/>
        </w:sectPr>
      </w:pPr>
    </w:p>
    <w:tbl>
      <w:tblPr>
        <w:tblStyle w:val="6"/>
        <w:tblW w:w="0" w:type="auto"/>
        <w:tblInd w:w="312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7"/>
        <w:gridCol w:w="10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86" w:hRule="atLeast"/>
        </w:trPr>
        <w:tc>
          <w:tcPr>
            <w:tcW w:w="4507" w:type="dxa"/>
          </w:tcPr>
          <w:p>
            <w:pPr>
              <w:pStyle w:val="11"/>
              <w:numPr>
                <w:ilvl w:val="3"/>
                <w:numId w:val="2"/>
              </w:numPr>
              <w:tabs>
                <w:tab w:val="left" w:pos="1031"/>
              </w:tabs>
              <w:spacing w:before="0" w:after="0" w:line="307" w:lineRule="exact"/>
              <w:ind w:left="1030" w:right="0" w:hanging="831"/>
              <w:jc w:val="left"/>
              <w:rPr>
                <w:sz w:val="28"/>
              </w:rPr>
            </w:pPr>
            <w:r>
              <w:rPr>
                <w:sz w:val="28"/>
              </w:rPr>
              <w:t>Analog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045"/>
              </w:tabs>
              <w:spacing w:before="177" w:after="0" w:line="362" w:lineRule="auto"/>
              <w:ind w:left="200" w:right="672" w:firstLine="0"/>
              <w:jc w:val="left"/>
              <w:rPr>
                <w:sz w:val="28"/>
              </w:rPr>
            </w:pPr>
            <w:r>
              <w:rPr>
                <w:sz w:val="28"/>
              </w:rPr>
              <w:t>Special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Micro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Controller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045"/>
              </w:tabs>
              <w:spacing w:before="12" w:after="0" w:line="240" w:lineRule="auto"/>
              <w:ind w:left="1044" w:right="0" w:hanging="845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CMOS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Technology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045"/>
              </w:tabs>
              <w:spacing w:before="177" w:after="0" w:line="240" w:lineRule="auto"/>
              <w:ind w:left="1044" w:right="0" w:hanging="845"/>
              <w:jc w:val="left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045"/>
              </w:tabs>
              <w:spacing w:before="173" w:after="0" w:line="240" w:lineRule="auto"/>
              <w:ind w:left="1044" w:right="0" w:hanging="845"/>
              <w:jc w:val="left"/>
              <w:rPr>
                <w:sz w:val="28"/>
              </w:rPr>
            </w:pPr>
            <w:r>
              <w:rPr>
                <w:sz w:val="28"/>
              </w:rPr>
              <w:t>Device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045"/>
              </w:tabs>
              <w:spacing w:before="177" w:after="0" w:line="240" w:lineRule="auto"/>
              <w:ind w:left="1044" w:right="0" w:hanging="845"/>
              <w:jc w:val="left"/>
              <w:rPr>
                <w:sz w:val="28"/>
              </w:rPr>
            </w:pPr>
            <w:r>
              <w:rPr>
                <w:sz w:val="28"/>
              </w:rPr>
              <w:t>Memory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Organization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045"/>
              </w:tabs>
              <w:spacing w:before="178" w:after="0" w:line="362" w:lineRule="auto"/>
              <w:ind w:left="200" w:right="1906" w:firstLine="0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Data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Organization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184"/>
              </w:tabs>
              <w:spacing w:before="12" w:after="0" w:line="240" w:lineRule="auto"/>
              <w:ind w:left="1183" w:right="0" w:hanging="984"/>
              <w:jc w:val="left"/>
              <w:rPr>
                <w:sz w:val="28"/>
              </w:rPr>
            </w:pPr>
            <w:r>
              <w:rPr>
                <w:sz w:val="28"/>
              </w:rPr>
              <w:t>I/O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Ports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174"/>
              </w:tabs>
              <w:spacing w:before="177" w:after="0" w:line="362" w:lineRule="auto"/>
              <w:ind w:left="200" w:right="736" w:firstLine="0"/>
              <w:jc w:val="left"/>
              <w:rPr>
                <w:sz w:val="28"/>
              </w:rPr>
            </w:pPr>
            <w:r>
              <w:rPr>
                <w:sz w:val="28"/>
              </w:rPr>
              <w:t>Port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TRISA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184"/>
              </w:tabs>
              <w:spacing w:before="7" w:after="0" w:line="362" w:lineRule="auto"/>
              <w:ind w:left="200" w:right="641" w:firstLine="0"/>
              <w:jc w:val="left"/>
              <w:rPr>
                <w:sz w:val="28"/>
              </w:rPr>
            </w:pPr>
            <w:r>
              <w:rPr>
                <w:sz w:val="28"/>
              </w:rPr>
              <w:t>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TRISB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184"/>
              </w:tabs>
              <w:spacing w:before="12" w:after="0" w:line="362" w:lineRule="auto"/>
              <w:ind w:left="200" w:right="646" w:firstLine="0"/>
              <w:jc w:val="left"/>
              <w:rPr>
                <w:sz w:val="28"/>
              </w:rPr>
            </w:pPr>
            <w:r>
              <w:rPr>
                <w:sz w:val="28"/>
              </w:rPr>
              <w:t>Port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TRISC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184"/>
              </w:tabs>
              <w:spacing w:before="12" w:after="0" w:line="357" w:lineRule="auto"/>
              <w:ind w:left="200" w:right="611" w:firstLine="0"/>
              <w:jc w:val="left"/>
              <w:rPr>
                <w:sz w:val="28"/>
              </w:rPr>
            </w:pPr>
            <w:r>
              <w:rPr>
                <w:sz w:val="28"/>
              </w:rPr>
              <w:t>Port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TRISD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  <w:p>
            <w:pPr>
              <w:pStyle w:val="11"/>
              <w:numPr>
                <w:ilvl w:val="3"/>
                <w:numId w:val="2"/>
              </w:numPr>
              <w:tabs>
                <w:tab w:val="left" w:pos="1184"/>
              </w:tabs>
              <w:spacing w:before="20" w:after="0" w:line="362" w:lineRule="auto"/>
              <w:ind w:left="200" w:right="1238" w:firstLine="0"/>
              <w:jc w:val="left"/>
              <w:rPr>
                <w:sz w:val="28"/>
              </w:rPr>
            </w:pPr>
            <w:r>
              <w:rPr>
                <w:sz w:val="28"/>
              </w:rPr>
              <w:t>Port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TRISE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</w:p>
          <w:p>
            <w:pPr>
              <w:pStyle w:val="11"/>
              <w:numPr>
                <w:ilvl w:val="2"/>
                <w:numId w:val="3"/>
              </w:numPr>
              <w:tabs>
                <w:tab w:val="left" w:pos="834"/>
              </w:tabs>
              <w:spacing w:before="12" w:after="0" w:line="240" w:lineRule="auto"/>
              <w:ind w:left="833" w:right="0" w:hanging="634"/>
              <w:jc w:val="left"/>
              <w:rPr>
                <w:sz w:val="28"/>
              </w:rPr>
            </w:pPr>
            <w:r>
              <w:rPr>
                <w:sz w:val="28"/>
              </w:rPr>
              <w:t>LCD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16x2</w:t>
            </w:r>
          </w:p>
          <w:p>
            <w:pPr>
              <w:pStyle w:val="11"/>
              <w:numPr>
                <w:ilvl w:val="3"/>
                <w:numId w:val="3"/>
              </w:numPr>
              <w:tabs>
                <w:tab w:val="left" w:pos="1045"/>
              </w:tabs>
              <w:spacing w:before="177" w:after="0" w:line="240" w:lineRule="auto"/>
              <w:ind w:left="1044" w:right="0" w:hanging="845"/>
              <w:jc w:val="left"/>
              <w:rPr>
                <w:sz w:val="28"/>
              </w:rPr>
            </w:pPr>
            <w:r>
              <w:rPr>
                <w:sz w:val="28"/>
              </w:rPr>
              <w:t>Product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  <w:p>
            <w:pPr>
              <w:pStyle w:val="11"/>
              <w:numPr>
                <w:ilvl w:val="3"/>
                <w:numId w:val="3"/>
              </w:numPr>
              <w:tabs>
                <w:tab w:val="left" w:pos="1045"/>
              </w:tabs>
              <w:spacing w:before="178" w:after="0" w:line="240" w:lineRule="auto"/>
              <w:ind w:left="1044" w:right="0" w:hanging="845"/>
              <w:jc w:val="left"/>
              <w:rPr>
                <w:sz w:val="28"/>
              </w:rPr>
            </w:pPr>
            <w:r>
              <w:rPr>
                <w:sz w:val="28"/>
              </w:rPr>
              <w:t>Features</w:t>
            </w:r>
          </w:p>
          <w:p>
            <w:pPr>
              <w:pStyle w:val="11"/>
              <w:numPr>
                <w:ilvl w:val="2"/>
                <w:numId w:val="4"/>
              </w:numPr>
              <w:tabs>
                <w:tab w:val="left" w:pos="829"/>
              </w:tabs>
              <w:spacing w:before="177" w:after="0" w:line="240" w:lineRule="auto"/>
              <w:ind w:left="828" w:right="0" w:hanging="629"/>
              <w:jc w:val="left"/>
              <w:rPr>
                <w:sz w:val="28"/>
              </w:rPr>
            </w:pPr>
            <w:r>
              <w:rPr>
                <w:sz w:val="28"/>
              </w:rPr>
              <w:t>Temperature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</w:p>
          <w:p>
            <w:pPr>
              <w:pStyle w:val="11"/>
              <w:numPr>
                <w:ilvl w:val="3"/>
                <w:numId w:val="4"/>
              </w:numPr>
              <w:tabs>
                <w:tab w:val="left" w:pos="1045"/>
              </w:tabs>
              <w:spacing w:before="177" w:after="0" w:line="240" w:lineRule="auto"/>
              <w:ind w:left="1044" w:right="0" w:hanging="845"/>
              <w:jc w:val="left"/>
              <w:rPr>
                <w:sz w:val="28"/>
              </w:rPr>
            </w:pPr>
            <w:r>
              <w:rPr>
                <w:sz w:val="28"/>
              </w:rPr>
              <w:t>Product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  <w:p>
            <w:pPr>
              <w:pStyle w:val="11"/>
              <w:numPr>
                <w:ilvl w:val="3"/>
                <w:numId w:val="4"/>
              </w:numPr>
              <w:tabs>
                <w:tab w:val="left" w:pos="1045"/>
              </w:tabs>
              <w:spacing w:before="173" w:after="0" w:line="240" w:lineRule="auto"/>
              <w:ind w:left="1044" w:right="0" w:hanging="845"/>
              <w:jc w:val="left"/>
              <w:rPr>
                <w:sz w:val="28"/>
              </w:rPr>
            </w:pPr>
            <w:r>
              <w:rPr>
                <w:sz w:val="28"/>
              </w:rPr>
              <w:t>Features</w:t>
            </w:r>
          </w:p>
          <w:p>
            <w:pPr>
              <w:pStyle w:val="11"/>
              <w:numPr>
                <w:ilvl w:val="3"/>
                <w:numId w:val="4"/>
              </w:numPr>
              <w:tabs>
                <w:tab w:val="left" w:pos="1030"/>
              </w:tabs>
              <w:spacing w:before="178" w:after="0" w:line="240" w:lineRule="auto"/>
              <w:ind w:left="1029" w:right="0" w:hanging="830"/>
              <w:jc w:val="left"/>
              <w:rPr>
                <w:sz w:val="28"/>
              </w:rPr>
            </w:pPr>
            <w:r>
              <w:rPr>
                <w:sz w:val="28"/>
              </w:rPr>
              <w:t>Applications</w:t>
            </w:r>
          </w:p>
        </w:tc>
        <w:tc>
          <w:tcPr>
            <w:tcW w:w="1092" w:type="dxa"/>
          </w:tcPr>
          <w:p>
            <w:pPr>
              <w:pStyle w:val="11"/>
              <w:spacing w:line="307" w:lineRule="exact"/>
              <w:ind w:left="614"/>
              <w:rPr>
                <w:sz w:val="28"/>
              </w:rPr>
            </w:pPr>
            <w:r>
              <w:rPr>
                <w:sz w:val="28"/>
              </w:rPr>
              <w:t>15</w:t>
            </w:r>
          </w:p>
          <w:p>
            <w:pPr>
              <w:pStyle w:val="11"/>
              <w:spacing w:before="177"/>
              <w:ind w:left="614"/>
              <w:rPr>
                <w:sz w:val="28"/>
              </w:rPr>
            </w:pPr>
            <w:r>
              <w:rPr>
                <w:sz w:val="28"/>
              </w:rPr>
              <w:t>16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10"/>
              <w:rPr>
                <w:b/>
                <w:sz w:val="28"/>
              </w:rPr>
            </w:pPr>
          </w:p>
          <w:p>
            <w:pPr>
              <w:pStyle w:val="11"/>
              <w:ind w:left="614"/>
              <w:rPr>
                <w:sz w:val="28"/>
              </w:rPr>
            </w:pPr>
            <w:r>
              <w:rPr>
                <w:sz w:val="28"/>
              </w:rPr>
              <w:t>16</w:t>
            </w:r>
          </w:p>
          <w:p>
            <w:pPr>
              <w:pStyle w:val="11"/>
              <w:spacing w:before="177"/>
              <w:ind w:left="614"/>
              <w:rPr>
                <w:sz w:val="28"/>
              </w:rPr>
            </w:pPr>
            <w:r>
              <w:rPr>
                <w:sz w:val="28"/>
              </w:rPr>
              <w:t>16</w:t>
            </w:r>
          </w:p>
          <w:p>
            <w:pPr>
              <w:pStyle w:val="11"/>
              <w:spacing w:before="178"/>
              <w:ind w:left="614"/>
              <w:rPr>
                <w:sz w:val="28"/>
              </w:rPr>
            </w:pPr>
            <w:r>
              <w:rPr>
                <w:sz w:val="28"/>
              </w:rPr>
              <w:t>17</w:t>
            </w:r>
          </w:p>
          <w:p>
            <w:pPr>
              <w:pStyle w:val="11"/>
              <w:spacing w:before="177"/>
              <w:ind w:left="614"/>
              <w:rPr>
                <w:sz w:val="28"/>
              </w:rPr>
            </w:pPr>
            <w:r>
              <w:rPr>
                <w:sz w:val="28"/>
              </w:rPr>
              <w:t>18</w:t>
            </w:r>
          </w:p>
          <w:p>
            <w:pPr>
              <w:pStyle w:val="11"/>
              <w:spacing w:before="177"/>
              <w:ind w:left="614"/>
              <w:rPr>
                <w:sz w:val="28"/>
              </w:rPr>
            </w:pPr>
            <w:r>
              <w:rPr>
                <w:sz w:val="28"/>
              </w:rPr>
              <w:t>18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10"/>
              <w:rPr>
                <w:b/>
                <w:sz w:val="28"/>
              </w:rPr>
            </w:pPr>
          </w:p>
          <w:p>
            <w:pPr>
              <w:pStyle w:val="11"/>
              <w:ind w:left="614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>
            <w:pPr>
              <w:pStyle w:val="11"/>
              <w:spacing w:before="178"/>
              <w:ind w:left="614"/>
              <w:rPr>
                <w:sz w:val="28"/>
              </w:rPr>
            </w:pPr>
            <w:r>
              <w:rPr>
                <w:sz w:val="28"/>
              </w:rPr>
              <w:t>20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5"/>
              <w:rPr>
                <w:b/>
                <w:sz w:val="28"/>
              </w:rPr>
            </w:pPr>
          </w:p>
          <w:p>
            <w:pPr>
              <w:pStyle w:val="11"/>
              <w:ind w:left="614"/>
              <w:rPr>
                <w:sz w:val="28"/>
              </w:rPr>
            </w:pPr>
            <w:r>
              <w:rPr>
                <w:sz w:val="28"/>
              </w:rPr>
              <w:t>20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9"/>
              <w:rPr>
                <w:b/>
                <w:sz w:val="28"/>
              </w:rPr>
            </w:pPr>
          </w:p>
          <w:p>
            <w:pPr>
              <w:pStyle w:val="11"/>
              <w:ind w:left="614"/>
              <w:rPr>
                <w:sz w:val="28"/>
              </w:rPr>
            </w:pPr>
            <w:r>
              <w:rPr>
                <w:sz w:val="28"/>
              </w:rPr>
              <w:t>21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10"/>
              <w:rPr>
                <w:b/>
                <w:sz w:val="28"/>
              </w:rPr>
            </w:pPr>
          </w:p>
          <w:p>
            <w:pPr>
              <w:pStyle w:val="11"/>
              <w:ind w:left="614"/>
              <w:rPr>
                <w:sz w:val="28"/>
              </w:rPr>
            </w:pPr>
            <w:r>
              <w:rPr>
                <w:sz w:val="28"/>
              </w:rPr>
              <w:t>22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9"/>
              <w:rPr>
                <w:b/>
                <w:sz w:val="28"/>
              </w:rPr>
            </w:pPr>
          </w:p>
          <w:p>
            <w:pPr>
              <w:pStyle w:val="11"/>
              <w:spacing w:before="1"/>
              <w:ind w:left="614"/>
              <w:rPr>
                <w:sz w:val="28"/>
              </w:rPr>
            </w:pPr>
            <w:r>
              <w:rPr>
                <w:sz w:val="28"/>
              </w:rPr>
              <w:t>22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9"/>
              <w:rPr>
                <w:b/>
                <w:sz w:val="28"/>
              </w:rPr>
            </w:pPr>
          </w:p>
          <w:p>
            <w:pPr>
              <w:pStyle w:val="11"/>
              <w:spacing w:before="1"/>
              <w:ind w:left="614"/>
              <w:rPr>
                <w:sz w:val="28"/>
              </w:rPr>
            </w:pPr>
            <w:r>
              <w:rPr>
                <w:sz w:val="28"/>
              </w:rPr>
              <w:t>23</w:t>
            </w:r>
          </w:p>
          <w:p>
            <w:pPr>
              <w:pStyle w:val="11"/>
              <w:spacing w:before="177"/>
              <w:ind w:left="614"/>
              <w:rPr>
                <w:sz w:val="28"/>
              </w:rPr>
            </w:pPr>
            <w:r>
              <w:rPr>
                <w:sz w:val="28"/>
              </w:rPr>
              <w:t>24</w:t>
            </w:r>
          </w:p>
          <w:p>
            <w:pPr>
              <w:pStyle w:val="11"/>
              <w:spacing w:before="178"/>
              <w:ind w:left="614"/>
              <w:rPr>
                <w:sz w:val="28"/>
              </w:rPr>
            </w:pPr>
            <w:r>
              <w:rPr>
                <w:sz w:val="28"/>
              </w:rPr>
              <w:t>25</w:t>
            </w:r>
          </w:p>
          <w:p>
            <w:pPr>
              <w:pStyle w:val="11"/>
              <w:spacing w:before="177"/>
              <w:ind w:left="614"/>
              <w:rPr>
                <w:sz w:val="28"/>
              </w:rPr>
            </w:pPr>
            <w:r>
              <w:rPr>
                <w:sz w:val="28"/>
              </w:rPr>
              <w:t>25</w:t>
            </w:r>
          </w:p>
          <w:p>
            <w:pPr>
              <w:pStyle w:val="11"/>
              <w:spacing w:before="177"/>
              <w:ind w:left="614"/>
              <w:rPr>
                <w:sz w:val="28"/>
              </w:rPr>
            </w:pPr>
            <w:r>
              <w:rPr>
                <w:sz w:val="28"/>
              </w:rPr>
              <w:t>25</w:t>
            </w:r>
          </w:p>
          <w:p>
            <w:pPr>
              <w:pStyle w:val="11"/>
              <w:spacing w:before="177"/>
              <w:ind w:left="614"/>
              <w:rPr>
                <w:sz w:val="28"/>
              </w:rPr>
            </w:pPr>
            <w:r>
              <w:rPr>
                <w:sz w:val="28"/>
              </w:rPr>
              <w:t>25</w:t>
            </w:r>
          </w:p>
          <w:p>
            <w:pPr>
              <w:pStyle w:val="11"/>
              <w:spacing w:before="178" w:line="304" w:lineRule="exact"/>
              <w:ind w:left="614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>
      <w:pPr>
        <w:spacing w:after="0" w:line="304" w:lineRule="exact"/>
        <w:rPr>
          <w:sz w:val="28"/>
        </w:rPr>
        <w:sectPr>
          <w:footerReference r:id="rId7" w:type="default"/>
          <w:pgSz w:w="11910" w:h="16840"/>
          <w:pgMar w:top="1440" w:right="780" w:bottom="840" w:left="1100" w:header="0" w:footer="644" w:gutter="0"/>
          <w:cols w:space="720" w:num="1"/>
        </w:sectPr>
      </w:pPr>
    </w:p>
    <w:tbl>
      <w:tblPr>
        <w:tblStyle w:val="6"/>
        <w:tblW w:w="0" w:type="auto"/>
        <w:tblInd w:w="11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3"/>
        <w:gridCol w:w="5658"/>
        <w:gridCol w:w="117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773" w:type="dxa"/>
            <w:vMerge w:val="restart"/>
          </w:tcPr>
          <w:p>
            <w:pPr>
              <w:pStyle w:val="11"/>
              <w:rPr>
                <w:sz w:val="26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line="307" w:lineRule="exact"/>
              <w:ind w:left="1433"/>
              <w:rPr>
                <w:sz w:val="28"/>
              </w:rPr>
            </w:pPr>
            <w:r>
              <w:rPr>
                <w:sz w:val="28"/>
              </w:rPr>
              <w:t>3.1.5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</w:p>
        </w:tc>
        <w:tc>
          <w:tcPr>
            <w:tcW w:w="1176" w:type="dxa"/>
          </w:tcPr>
          <w:p>
            <w:pPr>
              <w:pStyle w:val="11"/>
              <w:spacing w:line="307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0"/>
              <w:ind w:left="1433"/>
              <w:rPr>
                <w:sz w:val="28"/>
              </w:rPr>
            </w:pPr>
            <w:r>
              <w:rPr>
                <w:sz w:val="28"/>
              </w:rPr>
              <w:t>3.1.5.1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0"/>
              <w:ind w:left="1433"/>
              <w:rPr>
                <w:sz w:val="28"/>
              </w:rPr>
            </w:pPr>
            <w:r>
              <w:rPr>
                <w:sz w:val="28"/>
              </w:rPr>
              <w:t>3.1.5.2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0"/>
              <w:ind w:left="1433"/>
              <w:rPr>
                <w:sz w:val="28"/>
              </w:rPr>
            </w:pPr>
            <w:r>
              <w:rPr>
                <w:spacing w:val="-1"/>
                <w:sz w:val="28"/>
              </w:rPr>
              <w:t>3.1.5.3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Applications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0"/>
              <w:ind w:left="1433"/>
              <w:rPr>
                <w:sz w:val="28"/>
              </w:rPr>
            </w:pPr>
            <w:r>
              <w:rPr>
                <w:sz w:val="28"/>
              </w:rPr>
              <w:t>3.1.6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GSM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0"/>
              <w:ind w:left="1433"/>
              <w:rPr>
                <w:sz w:val="28"/>
              </w:rPr>
            </w:pPr>
            <w:r>
              <w:rPr>
                <w:sz w:val="28"/>
              </w:rPr>
              <w:t>3.1.6.1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0"/>
              <w:ind w:left="1433"/>
              <w:rPr>
                <w:sz w:val="28"/>
              </w:rPr>
            </w:pPr>
            <w:r>
              <w:rPr>
                <w:sz w:val="28"/>
              </w:rPr>
              <w:t>3.1.6.2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0"/>
              <w:ind w:left="1433"/>
              <w:rPr>
                <w:sz w:val="28"/>
              </w:rPr>
            </w:pPr>
            <w:r>
              <w:rPr>
                <w:spacing w:val="-1"/>
                <w:sz w:val="28"/>
              </w:rPr>
              <w:t>3.1.6.3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Applications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5"/>
              <w:ind w:left="1433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Software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78"/>
              <w:ind w:left="1433"/>
              <w:rPr>
                <w:sz w:val="28"/>
              </w:rPr>
            </w:pPr>
            <w:r>
              <w:rPr>
                <w:sz w:val="28"/>
              </w:rPr>
              <w:t>3.2.1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MP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Lab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IDE</w:t>
            </w:r>
          </w:p>
        </w:tc>
        <w:tc>
          <w:tcPr>
            <w:tcW w:w="1176" w:type="dxa"/>
          </w:tcPr>
          <w:p>
            <w:pPr>
              <w:pStyle w:val="11"/>
              <w:spacing w:before="78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4" w:hRule="atLeast"/>
        </w:trPr>
        <w:tc>
          <w:tcPr>
            <w:tcW w:w="17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58" w:type="dxa"/>
          </w:tcPr>
          <w:p>
            <w:pPr>
              <w:pStyle w:val="11"/>
              <w:spacing w:before="80"/>
              <w:ind w:left="1433"/>
              <w:rPr>
                <w:sz w:val="28"/>
              </w:rPr>
            </w:pPr>
            <w:r>
              <w:rPr>
                <w:sz w:val="28"/>
              </w:rPr>
              <w:t>3.2.2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Embedded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</w:p>
        </w:tc>
        <w:tc>
          <w:tcPr>
            <w:tcW w:w="1176" w:type="dxa"/>
          </w:tcPr>
          <w:p>
            <w:pPr>
              <w:pStyle w:val="11"/>
              <w:spacing w:before="80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1" w:hRule="atLeast"/>
        </w:trPr>
        <w:tc>
          <w:tcPr>
            <w:tcW w:w="1773" w:type="dxa"/>
          </w:tcPr>
          <w:p>
            <w:pPr>
              <w:pStyle w:val="11"/>
              <w:spacing w:before="85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5658" w:type="dxa"/>
          </w:tcPr>
          <w:p>
            <w:pPr>
              <w:pStyle w:val="11"/>
              <w:spacing w:before="89"/>
              <w:ind w:left="1433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RESULT</w:t>
            </w:r>
            <w:r>
              <w:rPr>
                <w:b/>
                <w:spacing w:val="17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45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DISCUSSION</w:t>
            </w:r>
          </w:p>
        </w:tc>
        <w:tc>
          <w:tcPr>
            <w:tcW w:w="1176" w:type="dxa"/>
          </w:tcPr>
          <w:p>
            <w:pPr>
              <w:pStyle w:val="11"/>
              <w:spacing w:before="85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4" w:hRule="atLeast"/>
        </w:trPr>
        <w:tc>
          <w:tcPr>
            <w:tcW w:w="1773" w:type="dxa"/>
          </w:tcPr>
          <w:p>
            <w:pPr>
              <w:pStyle w:val="11"/>
              <w:spacing w:before="82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5658" w:type="dxa"/>
          </w:tcPr>
          <w:p>
            <w:pPr>
              <w:pStyle w:val="11"/>
              <w:spacing w:before="87"/>
              <w:ind w:left="143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176" w:type="dxa"/>
          </w:tcPr>
          <w:p>
            <w:pPr>
              <w:pStyle w:val="11"/>
              <w:spacing w:before="8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1773" w:type="dxa"/>
          </w:tcPr>
          <w:p>
            <w:pPr>
              <w:pStyle w:val="11"/>
              <w:spacing w:before="77" w:line="309" w:lineRule="exact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5658" w:type="dxa"/>
          </w:tcPr>
          <w:p>
            <w:pPr>
              <w:pStyle w:val="11"/>
              <w:spacing w:before="82" w:line="304" w:lineRule="exact"/>
              <w:ind w:left="1433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176" w:type="dxa"/>
          </w:tcPr>
          <w:p>
            <w:pPr>
              <w:pStyle w:val="11"/>
              <w:rPr>
                <w:sz w:val="26"/>
              </w:rPr>
            </w:pPr>
          </w:p>
        </w:tc>
      </w:tr>
    </w:tbl>
    <w:p>
      <w:pPr>
        <w:spacing w:after="0"/>
        <w:rPr>
          <w:sz w:val="26"/>
        </w:rPr>
        <w:sectPr>
          <w:footerReference r:id="rId8" w:type="default"/>
          <w:pgSz w:w="11910" w:h="16840"/>
          <w:pgMar w:top="1440" w:right="780" w:bottom="840" w:left="1100" w:header="0" w:footer="644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2"/>
        <w:spacing w:before="255"/>
      </w:pPr>
      <w:r>
        <w:rPr>
          <w:spacing w:val="-3"/>
        </w:rPr>
        <w:t>LIST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19"/>
        </w:rPr>
        <w:t xml:space="preserve"> </w:t>
      </w:r>
      <w:r>
        <w:rPr>
          <w:spacing w:val="-2"/>
        </w:rPr>
        <w:t>TABLES</w:t>
      </w:r>
    </w:p>
    <w:p>
      <w:pPr>
        <w:pStyle w:val="7"/>
        <w:spacing w:before="1"/>
        <w:rPr>
          <w:b/>
          <w:sz w:val="20"/>
        </w:rPr>
      </w:pPr>
    </w:p>
    <w:tbl>
      <w:tblPr>
        <w:tblStyle w:val="6"/>
        <w:tblW w:w="0" w:type="auto"/>
        <w:tblInd w:w="14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1"/>
        <w:gridCol w:w="4890"/>
        <w:gridCol w:w="18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1811" w:type="dxa"/>
          </w:tcPr>
          <w:p>
            <w:pPr>
              <w:pStyle w:val="11"/>
              <w:spacing w:line="288" w:lineRule="exact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890" w:type="dxa"/>
          </w:tcPr>
          <w:p>
            <w:pPr>
              <w:pStyle w:val="11"/>
              <w:spacing w:line="288" w:lineRule="exact"/>
              <w:ind w:left="1472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Port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Function</w:t>
            </w:r>
          </w:p>
        </w:tc>
        <w:tc>
          <w:tcPr>
            <w:tcW w:w="1877" w:type="dxa"/>
          </w:tcPr>
          <w:p>
            <w:pPr>
              <w:pStyle w:val="11"/>
              <w:spacing w:line="288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</w:tbl>
    <w:p>
      <w:pPr>
        <w:pStyle w:val="7"/>
        <w:rPr>
          <w:b/>
          <w:sz w:val="40"/>
        </w:rPr>
      </w:pPr>
    </w:p>
    <w:p>
      <w:pPr>
        <w:pStyle w:val="7"/>
        <w:spacing w:before="2"/>
        <w:rPr>
          <w:b/>
          <w:sz w:val="43"/>
        </w:rPr>
      </w:pPr>
    </w:p>
    <w:p>
      <w:pPr>
        <w:spacing w:before="0"/>
        <w:ind w:left="1408" w:right="1995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FIGURES</w:t>
      </w:r>
    </w:p>
    <w:p>
      <w:pPr>
        <w:pStyle w:val="7"/>
        <w:spacing w:before="8"/>
        <w:rPr>
          <w:b/>
          <w:sz w:val="18"/>
        </w:rPr>
      </w:pPr>
    </w:p>
    <w:tbl>
      <w:tblPr>
        <w:tblStyle w:val="6"/>
        <w:tblW w:w="0" w:type="auto"/>
        <w:tblInd w:w="14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1"/>
        <w:gridCol w:w="5840"/>
        <w:gridCol w:w="8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2" w:hRule="atLeast"/>
        </w:trPr>
        <w:tc>
          <w:tcPr>
            <w:tcW w:w="1881" w:type="dxa"/>
          </w:tcPr>
          <w:p>
            <w:pPr>
              <w:pStyle w:val="11"/>
              <w:spacing w:line="309" w:lineRule="exact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  <w:p>
            <w:pPr>
              <w:pStyle w:val="11"/>
              <w:spacing w:before="17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  <w:p>
            <w:pPr>
              <w:pStyle w:val="11"/>
              <w:spacing w:before="17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  <w:p>
            <w:pPr>
              <w:pStyle w:val="11"/>
              <w:spacing w:before="178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  <w:p>
            <w:pPr>
              <w:pStyle w:val="11"/>
              <w:spacing w:before="17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  <w:p>
            <w:pPr>
              <w:pStyle w:val="11"/>
              <w:spacing w:before="17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10"/>
              <w:rPr>
                <w:b/>
                <w:sz w:val="28"/>
              </w:rPr>
            </w:pPr>
          </w:p>
          <w:p>
            <w:pPr>
              <w:pStyle w:val="11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  <w:p>
            <w:pPr>
              <w:pStyle w:val="11"/>
              <w:spacing w:before="178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  <w:p>
            <w:pPr>
              <w:pStyle w:val="11"/>
              <w:spacing w:before="177"/>
              <w:ind w:left="200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  <w:p>
            <w:pPr>
              <w:pStyle w:val="11"/>
              <w:spacing w:before="177"/>
              <w:ind w:left="200"/>
              <w:rPr>
                <w:sz w:val="28"/>
              </w:rPr>
            </w:pPr>
            <w:r>
              <w:rPr>
                <w:sz w:val="28"/>
              </w:rPr>
              <w:t>10</w:t>
            </w:r>
          </w:p>
          <w:p>
            <w:pPr>
              <w:pStyle w:val="11"/>
              <w:spacing w:before="173"/>
              <w:ind w:left="200"/>
              <w:rPr>
                <w:sz w:val="28"/>
              </w:rPr>
            </w:pPr>
            <w:r>
              <w:rPr>
                <w:sz w:val="28"/>
              </w:rPr>
              <w:t>11</w:t>
            </w:r>
          </w:p>
          <w:p>
            <w:pPr>
              <w:pStyle w:val="11"/>
              <w:spacing w:before="177"/>
              <w:ind w:left="20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5840" w:type="dxa"/>
          </w:tcPr>
          <w:p>
            <w:pPr>
              <w:pStyle w:val="11"/>
              <w:spacing w:line="309" w:lineRule="exact"/>
              <w:ind w:left="1402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2.1: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  <w:p>
            <w:pPr>
              <w:pStyle w:val="11"/>
              <w:spacing w:before="182" w:line="376" w:lineRule="auto"/>
              <w:ind w:left="1402" w:right="848"/>
              <w:rPr>
                <w:sz w:val="28"/>
              </w:rPr>
            </w:pPr>
            <w:r>
              <w:rPr>
                <w:sz w:val="28"/>
              </w:rPr>
              <w:t>Fig 3.1: Power Supply Diagram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Fig 3.2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Circuit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  <w:p>
            <w:pPr>
              <w:pStyle w:val="11"/>
              <w:spacing w:line="296" w:lineRule="exact"/>
              <w:ind w:left="1402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3.3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Circuit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  <w:p>
            <w:pPr>
              <w:pStyle w:val="11"/>
              <w:spacing w:before="178"/>
              <w:ind w:left="1402"/>
              <w:rPr>
                <w:sz w:val="32"/>
              </w:rPr>
            </w:pPr>
            <w:r>
              <w:rPr>
                <w:sz w:val="32"/>
              </w:rPr>
              <w:t>Fig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3.4</w:t>
            </w:r>
            <w:r>
              <w:rPr>
                <w:spacing w:val="4"/>
                <w:sz w:val="32"/>
              </w:rPr>
              <w:t xml:space="preserve"> </w:t>
            </w:r>
            <w:r>
              <w:rPr>
                <w:sz w:val="32"/>
              </w:rPr>
              <w:t>: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Pin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  <w:p>
            <w:pPr>
              <w:pStyle w:val="11"/>
              <w:tabs>
                <w:tab w:val="left" w:pos="1973"/>
                <w:tab w:val="left" w:pos="2606"/>
                <w:tab w:val="left" w:pos="4937"/>
              </w:tabs>
              <w:spacing w:before="183" w:line="362" w:lineRule="auto"/>
              <w:ind w:left="1402" w:right="387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3.5: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Program</w:t>
            </w:r>
            <w:r>
              <w:rPr>
                <w:spacing w:val="124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Map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Stack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  <w:p>
            <w:pPr>
              <w:pStyle w:val="11"/>
              <w:spacing w:line="360" w:lineRule="auto"/>
              <w:ind w:left="1402" w:right="1161"/>
              <w:rPr>
                <w:sz w:val="28"/>
              </w:rPr>
            </w:pPr>
            <w:r>
              <w:rPr>
                <w:sz w:val="28"/>
              </w:rPr>
              <w:t>Fig 3.6 : 16x2 LCD 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3.7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Temperature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Fig 3.8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Gas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</w:p>
          <w:p>
            <w:pPr>
              <w:pStyle w:val="11"/>
              <w:spacing w:line="318" w:lineRule="exact"/>
              <w:ind w:left="1402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3.9: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GSM</w:t>
            </w:r>
          </w:p>
          <w:p>
            <w:pPr>
              <w:pStyle w:val="11"/>
              <w:spacing w:before="180"/>
              <w:ind w:left="1402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  <w:p>
            <w:pPr>
              <w:pStyle w:val="11"/>
              <w:spacing w:before="134" w:line="350" w:lineRule="atLeast"/>
              <w:ind w:left="1402" w:right="161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4.2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Smart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Sewage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GSM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Notification</w:t>
            </w:r>
          </w:p>
        </w:tc>
        <w:tc>
          <w:tcPr>
            <w:tcW w:w="866" w:type="dxa"/>
          </w:tcPr>
          <w:p>
            <w:pPr>
              <w:pStyle w:val="11"/>
              <w:spacing w:line="309" w:lineRule="exact"/>
              <w:ind w:left="45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  <w:p>
            <w:pPr>
              <w:pStyle w:val="11"/>
              <w:spacing w:before="177"/>
              <w:ind w:left="45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  <w:p>
            <w:pPr>
              <w:pStyle w:val="11"/>
              <w:spacing w:before="177"/>
              <w:ind w:left="392"/>
              <w:rPr>
                <w:sz w:val="28"/>
              </w:rPr>
            </w:pPr>
            <w:r>
              <w:rPr>
                <w:sz w:val="28"/>
              </w:rPr>
              <w:t>11</w:t>
            </w:r>
          </w:p>
          <w:p>
            <w:pPr>
              <w:pStyle w:val="11"/>
              <w:spacing w:before="178"/>
              <w:ind w:left="387"/>
              <w:rPr>
                <w:sz w:val="28"/>
              </w:rPr>
            </w:pPr>
            <w:r>
              <w:rPr>
                <w:sz w:val="28"/>
              </w:rPr>
              <w:t>12</w:t>
            </w:r>
          </w:p>
          <w:p>
            <w:pPr>
              <w:pStyle w:val="11"/>
              <w:spacing w:before="177"/>
              <w:ind w:left="387"/>
              <w:rPr>
                <w:sz w:val="28"/>
              </w:rPr>
            </w:pPr>
            <w:r>
              <w:rPr>
                <w:sz w:val="28"/>
              </w:rPr>
              <w:t>16</w:t>
            </w:r>
          </w:p>
          <w:p>
            <w:pPr>
              <w:pStyle w:val="11"/>
              <w:spacing w:before="177"/>
              <w:ind w:left="387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>
            <w:pPr>
              <w:pStyle w:val="11"/>
              <w:rPr>
                <w:b/>
                <w:sz w:val="30"/>
              </w:rPr>
            </w:pPr>
          </w:p>
          <w:p>
            <w:pPr>
              <w:pStyle w:val="11"/>
              <w:spacing w:before="10"/>
              <w:rPr>
                <w:b/>
                <w:sz w:val="28"/>
              </w:rPr>
            </w:pPr>
          </w:p>
          <w:p>
            <w:pPr>
              <w:pStyle w:val="11"/>
              <w:ind w:left="387"/>
              <w:rPr>
                <w:sz w:val="28"/>
              </w:rPr>
            </w:pPr>
            <w:r>
              <w:rPr>
                <w:sz w:val="28"/>
              </w:rPr>
              <w:t>24</w:t>
            </w:r>
          </w:p>
          <w:p>
            <w:pPr>
              <w:pStyle w:val="11"/>
              <w:spacing w:before="178"/>
              <w:ind w:left="387"/>
              <w:rPr>
                <w:sz w:val="28"/>
              </w:rPr>
            </w:pPr>
            <w:r>
              <w:rPr>
                <w:sz w:val="28"/>
              </w:rPr>
              <w:t>26</w:t>
            </w:r>
          </w:p>
          <w:p>
            <w:pPr>
              <w:pStyle w:val="11"/>
              <w:spacing w:before="177"/>
              <w:ind w:left="387"/>
              <w:rPr>
                <w:sz w:val="28"/>
              </w:rPr>
            </w:pPr>
            <w:r>
              <w:rPr>
                <w:sz w:val="28"/>
              </w:rPr>
              <w:t>27</w:t>
            </w:r>
          </w:p>
          <w:p>
            <w:pPr>
              <w:pStyle w:val="11"/>
              <w:spacing w:before="177"/>
              <w:ind w:left="387"/>
              <w:rPr>
                <w:sz w:val="28"/>
              </w:rPr>
            </w:pPr>
            <w:r>
              <w:rPr>
                <w:sz w:val="28"/>
              </w:rPr>
              <w:t>29</w:t>
            </w:r>
          </w:p>
          <w:p>
            <w:pPr>
              <w:pStyle w:val="11"/>
              <w:spacing w:before="173"/>
              <w:ind w:left="387"/>
              <w:rPr>
                <w:sz w:val="28"/>
              </w:rPr>
            </w:pPr>
            <w:r>
              <w:rPr>
                <w:sz w:val="28"/>
              </w:rPr>
              <w:t>32</w:t>
            </w:r>
          </w:p>
          <w:p>
            <w:pPr>
              <w:pStyle w:val="11"/>
              <w:spacing w:before="177"/>
              <w:ind w:left="387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</w:tbl>
    <w:p>
      <w:pPr>
        <w:spacing w:after="0"/>
        <w:rPr>
          <w:sz w:val="28"/>
        </w:rPr>
        <w:sectPr>
          <w:footerReference r:id="rId9" w:type="default"/>
          <w:pgSz w:w="11910" w:h="16840"/>
          <w:pgMar w:top="1580" w:right="780" w:bottom="840" w:left="1100" w:header="0" w:footer="644" w:gutter="0"/>
          <w:cols w:space="720" w:num="1"/>
        </w:sectPr>
      </w:pPr>
    </w:p>
    <w:p>
      <w:pPr>
        <w:pStyle w:val="2"/>
        <w:ind w:left="1404" w:right="1995"/>
      </w:pPr>
      <w:r>
        <w:t>CHAPTER</w:t>
      </w:r>
      <w:r>
        <w:rPr>
          <w:spacing w:val="-5"/>
        </w:rPr>
        <w:t xml:space="preserve"> </w:t>
      </w:r>
      <w:r>
        <w:t>1</w:t>
      </w:r>
    </w:p>
    <w:p>
      <w:pPr>
        <w:spacing w:before="215"/>
        <w:ind w:left="1403" w:right="1995" w:firstLine="0"/>
        <w:jc w:val="center"/>
        <w:rPr>
          <w:sz w:val="36"/>
        </w:rPr>
      </w:pPr>
      <w:r>
        <w:rPr>
          <w:sz w:val="36"/>
        </w:rPr>
        <w:t>INTRODUCTION</w:t>
      </w:r>
    </w:p>
    <w:p>
      <w:pPr>
        <w:pStyle w:val="7"/>
        <w:spacing w:before="218" w:line="360" w:lineRule="auto"/>
        <w:ind w:left="340" w:right="656" w:firstLine="720"/>
        <w:jc w:val="both"/>
      </w:pPr>
      <w:r>
        <w:t>Several Indian cities have a subterranean sewage system that is managed</w:t>
      </w:r>
      <w:r>
        <w:rPr>
          <w:spacing w:val="1"/>
        </w:rPr>
        <w:t xml:space="preserve"> </w:t>
      </w:r>
      <w:r>
        <w:t>by the Municipality to maintain a clean environment and safe for residents.</w:t>
      </w:r>
      <w:r>
        <w:rPr>
          <w:spacing w:val="1"/>
        </w:rPr>
        <w:t xml:space="preserve"> </w:t>
      </w:r>
      <w:r>
        <w:t>Because</w:t>
      </w:r>
      <w:r>
        <w:rPr>
          <w:spacing w:val="1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routine</w:t>
      </w:r>
      <w:r>
        <w:rPr>
          <w:spacing w:val="15"/>
        </w:rPr>
        <w:t xml:space="preserve"> </w:t>
      </w:r>
      <w:r>
        <w:t>poop</w:t>
      </w:r>
      <w:r>
        <w:rPr>
          <w:spacing w:val="19"/>
        </w:rPr>
        <w:t xml:space="preserve"> </w:t>
      </w:r>
      <w:r>
        <w:t>maintenance,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waste</w:t>
      </w:r>
      <w:r>
        <w:rPr>
          <w:spacing w:val="15"/>
        </w:rPr>
        <w:t xml:space="preserve"> </w:t>
      </w:r>
      <w:r>
        <w:t>water</w:t>
      </w:r>
      <w:r>
        <w:rPr>
          <w:spacing w:val="1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drainage</w:t>
      </w:r>
      <w:r>
        <w:rPr>
          <w:spacing w:val="20"/>
        </w:rPr>
        <w:t xml:space="preserve"> </w:t>
      </w:r>
      <w:r>
        <w:t>network</w:t>
      </w:r>
      <w:r>
        <w:rPr>
          <w:spacing w:val="-68"/>
        </w:rPr>
        <w:t xml:space="preserve"> </w:t>
      </w:r>
      <w:r>
        <w:t>is frequently contaminated with drinkable water or with ground water. Drainage</w:t>
      </w:r>
      <w:r>
        <w:rPr>
          <w:spacing w:val="-67"/>
        </w:rPr>
        <w:t xml:space="preserve"> </w:t>
      </w:r>
      <w:r>
        <w:t>systems can be a</w:t>
      </w:r>
      <w:r>
        <w:rPr>
          <w:spacing w:val="1"/>
        </w:rPr>
        <w:t xml:space="preserve"> </w:t>
      </w:r>
      <w:r>
        <w:t>vector for the spread of pathogens. People's</w:t>
      </w:r>
      <w:r>
        <w:rPr>
          <w:spacing w:val="70"/>
        </w:rPr>
        <w:t xml:space="preserve"> </w:t>
      </w:r>
      <w:r>
        <w:t>normal routines</w:t>
      </w:r>
      <w:r>
        <w:rPr>
          <w:spacing w:val="1"/>
        </w:rPr>
        <w:t xml:space="preserve"> </w:t>
      </w:r>
      <w:r>
        <w:t>are disrupted because of climate change, which affects drainage all through the</w:t>
      </w:r>
      <w:r>
        <w:rPr>
          <w:spacing w:val="1"/>
        </w:rPr>
        <w:t xml:space="preserve"> </w:t>
      </w:r>
      <w:r>
        <w:t>year and makes the environment dynamic. To resolve all drainage system issues</w:t>
      </w:r>
      <w:r>
        <w:rPr>
          <w:spacing w:val="-67"/>
        </w:rPr>
        <w:t xml:space="preserve"> </w:t>
      </w:r>
      <w:r>
        <w:t>and notify the municipal corporation via Blynk of those issues so that proper</w:t>
      </w:r>
      <w:r>
        <w:rPr>
          <w:spacing w:val="1"/>
        </w:rPr>
        <w:t xml:space="preserve"> </w:t>
      </w:r>
      <w:r>
        <w:t>action can be taken to repair the drainage system. To keep the gas contained</w:t>
      </w:r>
      <w:r>
        <w:rPr>
          <w:spacing w:val="1"/>
        </w:rPr>
        <w:t xml:space="preserve"> </w:t>
      </w:r>
      <w:r>
        <w:t>within the bio-waste drainage system, a gas sensor was installed. An explosion</w:t>
      </w:r>
      <w:r>
        <w:rPr>
          <w:spacing w:val="1"/>
        </w:rPr>
        <w:t xml:space="preserve"> </w:t>
      </w:r>
      <w:r>
        <w:t>was caused by the built-up pressure inside the sewer system. This setup was</w:t>
      </w:r>
      <w:r>
        <w:rPr>
          <w:spacing w:val="1"/>
        </w:rPr>
        <w:t xml:space="preserve"> </w:t>
      </w:r>
      <w:r>
        <w:t>created so that engineers could monitor the sewer system with precision. When</w:t>
      </w:r>
      <w:r>
        <w:rPr>
          <w:spacing w:val="1"/>
        </w:rPr>
        <w:t xml:space="preserve"> </w:t>
      </w:r>
      <w:r>
        <w:t>the drainage lid is lifted or there is an obstruction in the sewage system, sensors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drainage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nearby</w:t>
      </w:r>
      <w:r>
        <w:rPr>
          <w:spacing w:val="1"/>
        </w:rPr>
        <w:t xml:space="preserve"> </w:t>
      </w:r>
      <w:r>
        <w:t>municipal</w:t>
      </w:r>
      <w:r>
        <w:rPr>
          <w:spacing w:val="1"/>
        </w:rPr>
        <w:t xml:space="preserve"> </w:t>
      </w:r>
      <w:r>
        <w:t>corporation official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GSM,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overflow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gas</w:t>
      </w:r>
      <w:r>
        <w:rPr>
          <w:spacing w:val="-67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 real time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investigation also</w:t>
      </w:r>
      <w:r>
        <w:rPr>
          <w:spacing w:val="1"/>
        </w:rPr>
        <w:t xml:space="preserve"> </w:t>
      </w:r>
      <w:r>
        <w:t>emergency</w:t>
      </w:r>
      <w:r>
        <w:rPr>
          <w:spacing w:val="-6"/>
        </w:rPr>
        <w:t xml:space="preserve"> </w:t>
      </w:r>
      <w:r>
        <w:t>alarm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activated when the</w:t>
      </w:r>
      <w:r>
        <w:rPr>
          <w:spacing w:val="-1"/>
        </w:rPr>
        <w:t xml:space="preserve"> </w:t>
      </w:r>
      <w:r>
        <w:t>sewage worker</w:t>
      </w:r>
      <w:r>
        <w:rPr>
          <w:spacing w:val="-2"/>
        </w:rPr>
        <w:t xml:space="preserve"> </w:t>
      </w:r>
      <w:r>
        <w:t>press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button.</w:t>
      </w:r>
    </w:p>
    <w:p>
      <w:pPr>
        <w:pStyle w:val="7"/>
        <w:spacing w:before="5" w:line="360" w:lineRule="auto"/>
        <w:ind w:left="340" w:right="657" w:firstLine="720"/>
        <w:jc w:val="both"/>
      </w:pPr>
      <w:r>
        <w:t>The drainage</w:t>
      </w:r>
      <w:r>
        <w:rPr>
          <w:spacing w:val="1"/>
        </w:rPr>
        <w:t xml:space="preserve"> </w:t>
      </w:r>
      <w:r>
        <w:t>water level is detected</w:t>
      </w:r>
      <w:r>
        <w:rPr>
          <w:spacing w:val="1"/>
        </w:rPr>
        <w:t xml:space="preserve"> </w:t>
      </w:r>
      <w:r>
        <w:t>by Level sensor and an alert</w:t>
      </w:r>
      <w:r>
        <w:rPr>
          <w:spacing w:val="70"/>
        </w:rPr>
        <w:t xml:space="preserve"> </w:t>
      </w:r>
      <w:r>
        <w:t>is sent</w:t>
      </w:r>
      <w:r>
        <w:rPr>
          <w:spacing w:val="1"/>
        </w:rPr>
        <w:t xml:space="preserve"> </w:t>
      </w:r>
      <w:r>
        <w:t>to whoever is in control if there is a significant disparity between the readings</w:t>
      </w:r>
      <w:r>
        <w:rPr>
          <w:spacing w:val="1"/>
        </w:rPr>
        <w:t xml:space="preserve"> </w:t>
      </w:r>
      <w:r>
        <w:t>there is another way to alert the people is by pushing the emergency button. The</w:t>
      </w:r>
      <w:r>
        <w:rPr>
          <w:spacing w:val="-67"/>
        </w:rPr>
        <w:t xml:space="preserve"> </w:t>
      </w:r>
      <w:r>
        <w:t>data from the sensors is fed into PIC Microcontroller. It checks the threshold</w:t>
      </w:r>
      <w:r>
        <w:rPr>
          <w:spacing w:val="1"/>
        </w:rPr>
        <w:t xml:space="preserve"> </w:t>
      </w:r>
      <w:r>
        <w:t>level specified beforehand and transmits a GSM alert message to the controller.</w:t>
      </w:r>
      <w:r>
        <w:rPr>
          <w:spacing w:val="1"/>
        </w:rPr>
        <w:t xml:space="preserve"> </w:t>
      </w:r>
      <w:r>
        <w:t>When a blockage or gas leak is detected. One of the greatest advantages of this</w:t>
      </w:r>
      <w:r>
        <w:rPr>
          <w:spacing w:val="1"/>
        </w:rPr>
        <w:t xml:space="preserve"> </w:t>
      </w:r>
      <w:r>
        <w:t>technology is that it reduces the likelihood that sewage employees may be killed</w:t>
      </w:r>
      <w:r>
        <w:rPr>
          <w:spacing w:val="-6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toxic</w:t>
      </w:r>
      <w:r>
        <w:rPr>
          <w:spacing w:val="2"/>
        </w:rPr>
        <w:t xml:space="preserve"> </w:t>
      </w:r>
      <w:r>
        <w:t>gas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pressing the</w:t>
      </w:r>
      <w:r>
        <w:rPr>
          <w:spacing w:val="2"/>
        </w:rPr>
        <w:t xml:space="preserve"> </w:t>
      </w:r>
      <w:r>
        <w:t>emergency</w:t>
      </w:r>
      <w:r>
        <w:rPr>
          <w:spacing w:val="-3"/>
        </w:rPr>
        <w:t xml:space="preserve"> </w:t>
      </w:r>
      <w:r>
        <w:t>button.</w:t>
      </w:r>
    </w:p>
    <w:p>
      <w:pPr>
        <w:spacing w:after="0" w:line="360" w:lineRule="auto"/>
        <w:jc w:val="both"/>
        <w:sectPr>
          <w:footerReference r:id="rId10" w:type="default"/>
          <w:pgSz w:w="11910" w:h="16840"/>
          <w:pgMar w:top="1360" w:right="780" w:bottom="920" w:left="1100" w:header="0" w:footer="724" w:gutter="0"/>
          <w:pgNumType w:start="1"/>
          <w:cols w:space="720" w:num="1"/>
        </w:sectPr>
      </w:pPr>
    </w:p>
    <w:p>
      <w:pPr>
        <w:pStyle w:val="7"/>
        <w:spacing w:before="75" w:line="360" w:lineRule="auto"/>
        <w:ind w:left="340" w:right="655" w:firstLine="720"/>
        <w:jc w:val="both"/>
      </w:pPr>
      <w:r>
        <w:t>Covers for manholes are a vital part of any urban drainage system due 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t>distribution.</w:t>
      </w:r>
      <w:r>
        <w:rPr>
          <w:spacing w:val="1"/>
        </w:rPr>
        <w:t xml:space="preserve"> </w:t>
      </w:r>
      <w:r>
        <w:t>Unfortunately,</w:t>
      </w:r>
      <w:r>
        <w:rPr>
          <w:spacing w:val="1"/>
        </w:rPr>
        <w:t xml:space="preserve"> </w:t>
      </w:r>
      <w:r>
        <w:t>hundreds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every year</w:t>
      </w:r>
      <w:r>
        <w:rPr>
          <w:spacing w:val="1"/>
        </w:rPr>
        <w:t xml:space="preserve"> </w:t>
      </w:r>
      <w:r>
        <w:t>fall victim to a</w:t>
      </w:r>
      <w:r>
        <w:rPr>
          <w:spacing w:val="1"/>
        </w:rPr>
        <w:t xml:space="preserve"> </w:t>
      </w:r>
      <w:r>
        <w:t>variety of losses</w:t>
      </w:r>
      <w:r>
        <w:rPr>
          <w:spacing w:val="1"/>
        </w:rPr>
        <w:t xml:space="preserve"> </w:t>
      </w:r>
      <w:r>
        <w:t>caused by the</w:t>
      </w:r>
      <w:r>
        <w:rPr>
          <w:spacing w:val="70"/>
        </w:rPr>
        <w:t xml:space="preserve"> </w:t>
      </w:r>
      <w:r>
        <w:t>manhole</w:t>
      </w:r>
      <w:r>
        <w:rPr>
          <w:spacing w:val="1"/>
        </w:rPr>
        <w:t xml:space="preserve"> </w:t>
      </w:r>
      <w:r>
        <w:t>cover's convoluted design and inefficient operation. To address this matter, we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manhole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drainage</w:t>
      </w:r>
      <w:r>
        <w:rPr>
          <w:spacing w:val="1"/>
        </w:rPr>
        <w:t xml:space="preserve"> </w:t>
      </w:r>
      <w:r>
        <w:t>systems. An intelligent surveillance system to enhance municipal administration</w:t>
      </w:r>
      <w:r>
        <w:rPr>
          <w:spacing w:val="-67"/>
        </w:rPr>
        <w:t xml:space="preserve"> </w:t>
      </w:r>
      <w:r>
        <w:t>and safeguard citizens' freedom to move around in safety. Constant tracking,</w:t>
      </w:r>
      <w:r>
        <w:rPr>
          <w:spacing w:val="1"/>
        </w:rPr>
        <w:t xml:space="preserve"> </w:t>
      </w:r>
      <w:r>
        <w:t>prompt alerts, pinpoint accuracy, and lightning-fast calculations are just some of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benefits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system.</w:t>
      </w:r>
    </w:p>
    <w:p>
      <w:pPr>
        <w:pStyle w:val="7"/>
        <w:spacing w:before="9"/>
        <w:rPr>
          <w:sz w:val="43"/>
        </w:rPr>
      </w:pPr>
    </w:p>
    <w:p>
      <w:pPr>
        <w:pStyle w:val="3"/>
        <w:numPr>
          <w:ilvl w:val="1"/>
          <w:numId w:val="5"/>
        </w:numPr>
        <w:tabs>
          <w:tab w:val="left" w:pos="1060"/>
          <w:tab w:val="left" w:pos="1061"/>
        </w:tabs>
        <w:spacing w:before="0" w:after="0" w:line="240" w:lineRule="auto"/>
        <w:ind w:left="1061" w:right="0" w:hanging="721"/>
        <w:jc w:val="left"/>
      </w:pPr>
      <w:r>
        <w:rPr>
          <w:spacing w:val="-2"/>
        </w:rPr>
        <w:t>LITERATURE</w:t>
      </w:r>
      <w:r>
        <w:rPr>
          <w:spacing w:val="-17"/>
        </w:rPr>
        <w:t xml:space="preserve"> </w:t>
      </w:r>
      <w:r>
        <w:rPr>
          <w:spacing w:val="-1"/>
        </w:rPr>
        <w:t>SURVEY:</w:t>
      </w:r>
    </w:p>
    <w:p>
      <w:pPr>
        <w:pStyle w:val="7"/>
        <w:spacing w:before="2"/>
        <w:rPr>
          <w:b/>
          <w:sz w:val="37"/>
        </w:rPr>
      </w:pPr>
    </w:p>
    <w:p>
      <w:pPr>
        <w:pStyle w:val="4"/>
        <w:numPr>
          <w:ilvl w:val="2"/>
          <w:numId w:val="5"/>
        </w:numPr>
        <w:tabs>
          <w:tab w:val="left" w:pos="1253"/>
        </w:tabs>
        <w:spacing w:before="1" w:after="0" w:line="276" w:lineRule="auto"/>
        <w:ind w:left="820" w:right="659" w:firstLine="0"/>
        <w:jc w:val="both"/>
        <w:rPr>
          <w:rFonts w:ascii="Calibri"/>
          <w:sz w:val="22"/>
        </w:rPr>
      </w:pPr>
      <w:r>
        <w:t>Jitesh Kumar et.al(2022), "Real-Time Communication based IoT</w:t>
      </w:r>
      <w:r>
        <w:rPr>
          <w:spacing w:val="1"/>
        </w:rPr>
        <w:t xml:space="preserve"> </w:t>
      </w:r>
      <w:r>
        <w:t>enabled Smart Sewage Workers Safety Monitoring System", Published</w:t>
      </w:r>
      <w:r>
        <w:rPr>
          <w:spacing w:val="-67"/>
        </w:rPr>
        <w:t xml:space="preserve"> </w:t>
      </w:r>
      <w:r>
        <w:t>in:</w:t>
      </w:r>
      <w:r>
        <w:rPr>
          <w:spacing w:val="1"/>
        </w:rPr>
        <w:t xml:space="preserve"> </w:t>
      </w:r>
      <w:r>
        <w:t>2021</w:t>
      </w:r>
      <w:r>
        <w:rPr>
          <w:spacing w:val="1"/>
        </w:rPr>
        <w:t xml:space="preserve"> </w:t>
      </w:r>
      <w:r>
        <w:t>5th 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 Information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Networks</w:t>
      </w:r>
      <w:r>
        <w:rPr>
          <w:spacing w:val="2"/>
        </w:rPr>
        <w:t xml:space="preserve"> </w:t>
      </w:r>
      <w:r>
        <w:t>(ISCON),</w:t>
      </w:r>
      <w:r>
        <w:rPr>
          <w:spacing w:val="3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Xplore</w:t>
      </w:r>
      <w:r>
        <w:rPr>
          <w:spacing w:val="3"/>
        </w:rPr>
        <w:t xml:space="preserve"> </w:t>
      </w:r>
      <w:r>
        <w:t>2022</w:t>
      </w:r>
    </w:p>
    <w:p>
      <w:pPr>
        <w:pStyle w:val="7"/>
        <w:spacing w:line="276" w:lineRule="auto"/>
        <w:ind w:left="820" w:right="656" w:firstLine="715"/>
        <w:jc w:val="both"/>
      </w:pPr>
      <w:r>
        <w:t>In</w:t>
      </w:r>
      <w:r>
        <w:rPr>
          <w:spacing w:val="14"/>
        </w:rPr>
        <w:t xml:space="preserve"> </w:t>
      </w:r>
      <w:r>
        <w:t>recent</w:t>
      </w:r>
      <w:r>
        <w:rPr>
          <w:spacing w:val="18"/>
        </w:rPr>
        <w:t xml:space="preserve"> </w:t>
      </w:r>
      <w:r>
        <w:t>times,</w:t>
      </w:r>
      <w:r>
        <w:rPr>
          <w:spacing w:val="20"/>
        </w:rPr>
        <w:t xml:space="preserve"> </w:t>
      </w:r>
      <w:r>
        <w:t>technology</w:t>
      </w:r>
      <w:r>
        <w:rPr>
          <w:spacing w:val="18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growing</w:t>
      </w:r>
      <w:r>
        <w:rPr>
          <w:spacing w:val="13"/>
        </w:rPr>
        <w:t xml:space="preserve"> </w:t>
      </w:r>
      <w:r>
        <w:t>day</w:t>
      </w:r>
      <w:r>
        <w:rPr>
          <w:spacing w:val="18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day,</w:t>
      </w:r>
      <w:r>
        <w:rPr>
          <w:spacing w:val="21"/>
        </w:rPr>
        <w:t xml:space="preserve"> </w:t>
      </w:r>
      <w:r>
        <w:t>well</w:t>
      </w:r>
      <w:r>
        <w:rPr>
          <w:spacing w:val="12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trend</w:t>
      </w:r>
      <w:r>
        <w:rPr>
          <w:spacing w:val="-67"/>
        </w:rPr>
        <w:t xml:space="preserve"> </w:t>
      </w:r>
      <w:r>
        <w:t>of IoTs is going to touch the peak. As everything in the world is moving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cars,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Automated Irrigation system. This paper proposed a system for the safety of</w:t>
      </w:r>
      <w:r>
        <w:rPr>
          <w:spacing w:val="-67"/>
        </w:rPr>
        <w:t xml:space="preserve"> </w:t>
      </w:r>
      <w:r>
        <w:t>sewage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sewer</w:t>
      </w:r>
      <w:r>
        <w:rPr>
          <w:spacing w:val="1"/>
        </w:rPr>
        <w:t xml:space="preserve"> </w:t>
      </w:r>
      <w:r>
        <w:t>lines.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explains how efficient a system is in terms of cost and safety too using the</w:t>
      </w:r>
      <w:r>
        <w:rPr>
          <w:spacing w:val="1"/>
        </w:rPr>
        <w:t xml:space="preserve"> </w:t>
      </w:r>
      <w:r>
        <w:t>internet.</w:t>
      </w:r>
      <w:r>
        <w:rPr>
          <w:spacing w:val="15"/>
        </w:rPr>
        <w:t xml:space="preserve"> </w:t>
      </w:r>
      <w:r>
        <w:t>Due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safety</w:t>
      </w:r>
      <w:r>
        <w:rPr>
          <w:spacing w:val="10"/>
        </w:rPr>
        <w:t xml:space="preserve"> </w:t>
      </w:r>
      <w:r>
        <w:t>aspects,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topic</w:t>
      </w:r>
      <w:r>
        <w:rPr>
          <w:spacing w:val="19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gaining</w:t>
      </w:r>
      <w:r>
        <w:rPr>
          <w:spacing w:val="14"/>
        </w:rPr>
        <w:t xml:space="preserve"> </w:t>
      </w:r>
      <w:r>
        <w:t>great</w:t>
      </w:r>
      <w:r>
        <w:rPr>
          <w:spacing w:val="14"/>
        </w:rPr>
        <w:t xml:space="preserve"> </w:t>
      </w:r>
      <w:r>
        <w:t>attention</w:t>
      </w:r>
      <w:r>
        <w:rPr>
          <w:spacing w:val="20"/>
        </w:rPr>
        <w:t xml:space="preserve"> </w:t>
      </w:r>
      <w:r>
        <w:t>because</w:t>
      </w:r>
      <w:r>
        <w:rPr>
          <w:spacing w:val="-6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heroes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clean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MCU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interconnected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methane concentration, Air Quality Index of the sewer environment and</w:t>
      </w:r>
      <w:r>
        <w:rPr>
          <w:spacing w:val="1"/>
        </w:rPr>
        <w:t xml:space="preserve"> </w:t>
      </w:r>
      <w:r>
        <w:t>location tracker, pulse rate detection of the workers. The data collected by</w:t>
      </w:r>
      <w:r>
        <w:rPr>
          <w:spacing w:val="1"/>
        </w:rPr>
        <w:t xml:space="preserve"> </w:t>
      </w:r>
      <w:r>
        <w:t>the sensors will send to the Blynk cloud for analysis which will send the</w:t>
      </w:r>
      <w:r>
        <w:rPr>
          <w:spacing w:val="1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after analyzing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data.</w:t>
      </w:r>
    </w:p>
    <w:p>
      <w:pPr>
        <w:pStyle w:val="4"/>
        <w:numPr>
          <w:ilvl w:val="2"/>
          <w:numId w:val="5"/>
        </w:numPr>
        <w:tabs>
          <w:tab w:val="left" w:pos="1306"/>
        </w:tabs>
        <w:spacing w:before="162" w:after="0" w:line="273" w:lineRule="auto"/>
        <w:ind w:left="820" w:right="655" w:firstLine="0"/>
        <w:jc w:val="both"/>
      </w:pPr>
      <w:r>
        <w:t>S.</w:t>
      </w:r>
      <w:r>
        <w:rPr>
          <w:spacing w:val="1"/>
        </w:rPr>
        <w:t xml:space="preserve"> </w:t>
      </w:r>
      <w:r>
        <w:t>Himanshu</w:t>
      </w:r>
      <w:r>
        <w:rPr>
          <w:spacing w:val="1"/>
        </w:rPr>
        <w:t xml:space="preserve"> </w:t>
      </w:r>
      <w:r>
        <w:t>et.al</w:t>
      </w:r>
      <w:r>
        <w:rPr>
          <w:spacing w:val="1"/>
        </w:rPr>
        <w:t xml:space="preserve"> </w:t>
      </w:r>
      <w:r>
        <w:t>(2022),</w:t>
      </w:r>
      <w:r>
        <w:rPr>
          <w:spacing w:val="1"/>
        </w:rPr>
        <w:t xml:space="preserve"> </w:t>
      </w:r>
      <w:r>
        <w:t>"IOT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Manhole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 System”, International Journal for Research in Applied</w:t>
      </w:r>
      <w:r>
        <w:rPr>
          <w:spacing w:val="1"/>
        </w:rPr>
        <w:t xml:space="preserve"> </w:t>
      </w:r>
      <w:r>
        <w:t>Science &amp; Engineering Technology (IJRASET) ISSN: 2321-9653; IC</w:t>
      </w:r>
      <w:r>
        <w:rPr>
          <w:spacing w:val="1"/>
        </w:rPr>
        <w:t xml:space="preserve"> </w:t>
      </w:r>
      <w:r>
        <w:t>Value:</w:t>
      </w:r>
      <w:r>
        <w:rPr>
          <w:spacing w:val="-4"/>
        </w:rPr>
        <w:t xml:space="preserve"> </w:t>
      </w:r>
      <w:r>
        <w:t>45.98;</w:t>
      </w:r>
      <w:r>
        <w:rPr>
          <w:spacing w:val="-3"/>
        </w:rPr>
        <w:t xml:space="preserve"> </w:t>
      </w:r>
      <w:r>
        <w:t>SJ</w:t>
      </w:r>
      <w:r>
        <w:rPr>
          <w:spacing w:val="-3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Factor:</w:t>
      </w:r>
      <w:r>
        <w:rPr>
          <w:spacing w:val="-3"/>
        </w:rPr>
        <w:t xml:space="preserve"> </w:t>
      </w:r>
      <w:r>
        <w:t>7.538</w:t>
      </w:r>
      <w:r>
        <w:rPr>
          <w:spacing w:val="-3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VI June</w:t>
      </w:r>
      <w:r>
        <w:rPr>
          <w:spacing w:val="-1"/>
        </w:rPr>
        <w:t xml:space="preserve"> </w:t>
      </w:r>
      <w:r>
        <w:t>2022</w:t>
      </w:r>
    </w:p>
    <w:p>
      <w:pPr>
        <w:spacing w:after="0" w:line="273" w:lineRule="auto"/>
        <w:jc w:val="both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2"/>
        <w:rPr>
          <w:b/>
          <w:sz w:val="10"/>
        </w:rPr>
      </w:pPr>
    </w:p>
    <w:p>
      <w:pPr>
        <w:pStyle w:val="7"/>
        <w:spacing w:before="87" w:line="276" w:lineRule="auto"/>
        <w:ind w:left="820" w:right="657" w:firstLine="715"/>
        <w:jc w:val="both"/>
      </w:pPr>
      <w:r>
        <w:t>The sewage system must be monitored in order to maintain the city</w:t>
      </w:r>
      <w:r>
        <w:rPr>
          <w:spacing w:val="1"/>
        </w:rPr>
        <w:t xml:space="preserve"> </w:t>
      </w:r>
      <w:r>
        <w:t>clean.</w:t>
      </w:r>
      <w:r>
        <w:rPr>
          <w:spacing w:val="1"/>
        </w:rPr>
        <w:t xml:space="preserve"> </w:t>
      </w:r>
      <w:r>
        <w:t>Uneven</w:t>
      </w:r>
      <w:r>
        <w:rPr>
          <w:spacing w:val="1"/>
        </w:rPr>
        <w:t xml:space="preserve"> </w:t>
      </w:r>
      <w:r>
        <w:t>sewage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causes</w:t>
      </w:r>
      <w:r>
        <w:rPr>
          <w:spacing w:val="1"/>
        </w:rPr>
        <w:t xml:space="preserve"> </w:t>
      </w:r>
      <w:r>
        <w:t>drainage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clogged.</w:t>
      </w:r>
      <w:r>
        <w:rPr>
          <w:spacing w:val="1"/>
        </w:rPr>
        <w:t xml:space="preserve"> </w:t>
      </w:r>
      <w:r>
        <w:t>Blockages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sewer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sewer</w:t>
      </w:r>
      <w:r>
        <w:rPr>
          <w:spacing w:val="1"/>
        </w:rPr>
        <w:t xml:space="preserve"> </w:t>
      </w:r>
      <w:r>
        <w:t>flooding and pollution. Workers may be involved in an accident as a result</w:t>
      </w:r>
      <w:r>
        <w:rPr>
          <w:spacing w:val="1"/>
        </w:rPr>
        <w:t xml:space="preserve"> </w:t>
      </w:r>
      <w:r>
        <w:t>of their ignorance of the situation inside the manhole. To get the necessary</w:t>
      </w:r>
      <w:r>
        <w:rPr>
          <w:spacing w:val="1"/>
        </w:rPr>
        <w:t xml:space="preserve"> </w:t>
      </w:r>
      <w:r>
        <w:t>output from the module, this model uses a regulator circuit, sensor driver</w:t>
      </w:r>
      <w:r>
        <w:rPr>
          <w:spacing w:val="1"/>
        </w:rPr>
        <w:t xml:space="preserve"> </w:t>
      </w:r>
      <w:r>
        <w:t>circuit,</w:t>
      </w:r>
      <w:r>
        <w:rPr>
          <w:spacing w:val="1"/>
        </w:rPr>
        <w:t xml:space="preserve"> </w:t>
      </w:r>
      <w:r>
        <w:t>microcontroller, serial communication devices, and IoT</w:t>
      </w:r>
      <w:r>
        <w:rPr>
          <w:spacing w:val="1"/>
        </w:rPr>
        <w:t xml:space="preserve"> </w:t>
      </w:r>
      <w:r>
        <w:t>module.</w:t>
      </w:r>
      <w:r>
        <w:rPr>
          <w:spacing w:val="1"/>
        </w:rPr>
        <w:t xml:space="preserve"> </w:t>
      </w:r>
      <w:r>
        <w:t>Overflowing drains in the sewage system are one of the most prevalent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identified,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severe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monsoon</w:t>
      </w:r>
      <w:r>
        <w:rPr>
          <w:spacing w:val="1"/>
        </w:rPr>
        <w:t xml:space="preserve"> </w:t>
      </w:r>
      <w:r>
        <w:t>seasons when the authorities are ignorant of the overflowing drains. It is</w:t>
      </w:r>
      <w:r>
        <w:rPr>
          <w:spacing w:val="1"/>
        </w:rPr>
        <w:t xml:space="preserve"> </w:t>
      </w:r>
      <w:r>
        <w:t>unsanitary for the adjacent residents and creates waterlogging, which leads</w:t>
      </w:r>
      <w:r>
        <w:rPr>
          <w:spacing w:val="1"/>
        </w:rPr>
        <w:t xml:space="preserve"> </w:t>
      </w:r>
      <w:r>
        <w:t>to bug breeding. Our answer to this problem is an IoT system that warns</w:t>
      </w:r>
      <w:r>
        <w:rPr>
          <w:spacing w:val="1"/>
        </w:rPr>
        <w:t xml:space="preserve"> </w:t>
      </w:r>
      <w:r>
        <w:t>municipal</w:t>
      </w:r>
      <w:r>
        <w:rPr>
          <w:spacing w:val="1"/>
        </w:rPr>
        <w:t xml:space="preserve"> </w:t>
      </w:r>
      <w:r>
        <w:t>officials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overflowing</w:t>
      </w:r>
      <w:r>
        <w:rPr>
          <w:spacing w:val="1"/>
        </w:rPr>
        <w:t xml:space="preserve"> </w:t>
      </w:r>
      <w:r>
        <w:t>drains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center,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well as</w:t>
      </w:r>
      <w:r>
        <w:rPr>
          <w:spacing w:val="8"/>
        </w:rPr>
        <w:t xml:space="preserve"> </w:t>
      </w:r>
      <w:r>
        <w:t>citizens</w:t>
      </w:r>
      <w:r>
        <w:rPr>
          <w:spacing w:val="11"/>
        </w:rPr>
        <w:t xml:space="preserve"> </w:t>
      </w:r>
      <w:r>
        <w:t>via</w:t>
      </w:r>
      <w:r>
        <w:rPr>
          <w:spacing w:val="6"/>
        </w:rPr>
        <w:t xml:space="preserve"> </w:t>
      </w:r>
      <w:r>
        <w:t>social</w:t>
      </w:r>
      <w:r>
        <w:rPr>
          <w:spacing w:val="5"/>
        </w:rPr>
        <w:t xml:space="preserve"> </w:t>
      </w:r>
      <w:r>
        <w:t>media</w:t>
      </w:r>
      <w:r>
        <w:rPr>
          <w:spacing w:val="7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a mobile app. The essential component of this system is a low-power IoT-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portable gadget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mounted below the</w:t>
      </w:r>
      <w:r>
        <w:rPr>
          <w:spacing w:val="5"/>
        </w:rPr>
        <w:t xml:space="preserve"> </w:t>
      </w:r>
      <w:r>
        <w:t>manhole cover.</w:t>
      </w:r>
    </w:p>
    <w:p>
      <w:pPr>
        <w:pStyle w:val="4"/>
        <w:numPr>
          <w:ilvl w:val="2"/>
          <w:numId w:val="5"/>
        </w:numPr>
        <w:tabs>
          <w:tab w:val="left" w:pos="1450"/>
        </w:tabs>
        <w:spacing w:before="6" w:after="0" w:line="276" w:lineRule="auto"/>
        <w:ind w:left="820" w:right="661" w:firstLine="0"/>
        <w:jc w:val="both"/>
      </w:pPr>
      <w:r>
        <w:t>Pavithra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et.al(2022),</w:t>
      </w:r>
      <w:r>
        <w:rPr>
          <w:spacing w:val="1"/>
        </w:rPr>
        <w:t xml:space="preserve"> </w:t>
      </w:r>
      <w:r>
        <w:t>"IoT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DRAINAGE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SYSTEM",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Creative Research Thoughts (IJCRT), Volume 10, Issue 5 May 2022 |</w:t>
      </w:r>
      <w:r>
        <w:rPr>
          <w:spacing w:val="1"/>
        </w:rPr>
        <w:t xml:space="preserve"> </w:t>
      </w:r>
      <w:r>
        <w:t>ISSN:</w:t>
      </w:r>
      <w:r>
        <w:rPr>
          <w:spacing w:val="-1"/>
        </w:rPr>
        <w:t xml:space="preserve"> </w:t>
      </w:r>
      <w:r>
        <w:t>2320-2882</w:t>
      </w:r>
    </w:p>
    <w:p>
      <w:pPr>
        <w:pStyle w:val="7"/>
        <w:spacing w:line="276" w:lineRule="auto"/>
        <w:ind w:left="820" w:right="655" w:firstLine="715"/>
        <w:jc w:val="both"/>
      </w:pPr>
      <w:r>
        <w:t>A good drainage management is a symbol of good city. Now-a-days</w:t>
      </w:r>
      <w:r>
        <w:rPr>
          <w:spacing w:val="1"/>
        </w:rPr>
        <w:t xml:space="preserve"> </w:t>
      </w:r>
      <w:r>
        <w:t>man-holes are the main problem in the cities. All the man-holes are not in</w:t>
      </w:r>
      <w:r>
        <w:rPr>
          <w:spacing w:val="1"/>
        </w:rPr>
        <w:t xml:space="preserve"> </w:t>
      </w:r>
      <w:r>
        <w:t>secure position. Most of the drainage are in damaged condition. Because of</w:t>
      </w:r>
      <w:r>
        <w:rPr>
          <w:spacing w:val="1"/>
        </w:rPr>
        <w:t xml:space="preserve"> </w:t>
      </w:r>
      <w:r>
        <w:t>the damaged drainage, there are chances of occurrence of accidents in the</w:t>
      </w:r>
      <w:r>
        <w:rPr>
          <w:spacing w:val="1"/>
        </w:rPr>
        <w:t xml:space="preserve"> </w:t>
      </w:r>
      <w:r>
        <w:t>road. These damaged man-holes will be a threat to personal safety. Our</w:t>
      </w:r>
      <w:r>
        <w:rPr>
          <w:spacing w:val="1"/>
        </w:rPr>
        <w:t xml:space="preserve"> </w:t>
      </w:r>
      <w:r>
        <w:t>project work is to design an effective accident avoid system by preventing</w:t>
      </w:r>
      <w:r>
        <w:rPr>
          <w:spacing w:val="1"/>
        </w:rPr>
        <w:t xml:space="preserve"> </w:t>
      </w:r>
      <w:r>
        <w:t>open drainage in major cities. The sensors like tilt sensor and weight sensor</w:t>
      </w:r>
      <w:r>
        <w:rPr>
          <w:spacing w:val="1"/>
        </w:rPr>
        <w:t xml:space="preserve"> </w:t>
      </w:r>
      <w:r>
        <w:t>used to detect the crack and the damage in the drainage cover and then the</w:t>
      </w:r>
      <w:r>
        <w:rPr>
          <w:spacing w:val="1"/>
        </w:rPr>
        <w:t xml:space="preserve"> </w:t>
      </w:r>
      <w:r>
        <w:t>information will be sent to the authority of the corporation department and</w:t>
      </w:r>
      <w:r>
        <w:rPr>
          <w:spacing w:val="1"/>
        </w:rPr>
        <w:t xml:space="preserve"> </w:t>
      </w:r>
      <w:r>
        <w:t>the councilor of the area where the drainage is present. The control and the</w:t>
      </w:r>
      <w:r>
        <w:rPr>
          <w:spacing w:val="1"/>
        </w:rPr>
        <w:t xml:space="preserve"> </w:t>
      </w:r>
      <w:r>
        <w:t>maintenance are made through Internet of Things. The implementation of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 will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society.</w:t>
      </w:r>
    </w:p>
    <w:p>
      <w:pPr>
        <w:pStyle w:val="4"/>
        <w:numPr>
          <w:ilvl w:val="2"/>
          <w:numId w:val="5"/>
        </w:numPr>
        <w:tabs>
          <w:tab w:val="left" w:pos="1268"/>
        </w:tabs>
        <w:spacing w:before="5" w:after="0" w:line="276" w:lineRule="auto"/>
        <w:ind w:left="820" w:right="662" w:firstLine="0"/>
        <w:jc w:val="both"/>
      </w:pPr>
      <w:r>
        <w:t>Yunhong Xie et.al(2021), "On A Working Monitoring System of</w:t>
      </w:r>
      <w:r>
        <w:rPr>
          <w:spacing w:val="1"/>
        </w:rPr>
        <w:t xml:space="preserve"> </w:t>
      </w:r>
      <w:r>
        <w:t>Manhole Wells Based on Technology of Internet of Things",2021 6th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(ICSP)</w:t>
      </w:r>
      <w:r>
        <w:rPr>
          <w:spacing w:val="-5"/>
        </w:rPr>
        <w:t xml:space="preserve"> </w:t>
      </w:r>
      <w:r>
        <w:t>Date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Conference:</w:t>
      </w:r>
      <w:r>
        <w:rPr>
          <w:spacing w:val="-5"/>
        </w:rPr>
        <w:t xml:space="preserve"> </w:t>
      </w:r>
      <w:r>
        <w:t>09-11</w:t>
      </w:r>
      <w:r>
        <w:rPr>
          <w:spacing w:val="-4"/>
        </w:rPr>
        <w:t xml:space="preserve"> </w:t>
      </w:r>
      <w:r>
        <w:t>April</w:t>
      </w:r>
      <w:r>
        <w:rPr>
          <w:spacing w:val="-5"/>
        </w:rPr>
        <w:t xml:space="preserve"> </w:t>
      </w:r>
      <w:r>
        <w:t>2021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</w:p>
    <w:p>
      <w:pPr>
        <w:spacing w:after="0" w:line="276" w:lineRule="auto"/>
        <w:jc w:val="both"/>
        <w:sectPr>
          <w:pgSz w:w="11910" w:h="16840"/>
          <w:pgMar w:top="1580" w:right="780" w:bottom="920" w:left="1100" w:header="0" w:footer="724" w:gutter="0"/>
          <w:cols w:space="720" w:num="1"/>
        </w:sectPr>
      </w:pPr>
    </w:p>
    <w:p>
      <w:pPr>
        <w:pStyle w:val="7"/>
        <w:spacing w:before="2"/>
        <w:rPr>
          <w:b/>
          <w:sz w:val="10"/>
        </w:rPr>
      </w:pPr>
    </w:p>
    <w:p>
      <w:pPr>
        <w:spacing w:before="87"/>
        <w:ind w:left="820" w:right="0" w:firstLine="0"/>
        <w:jc w:val="both"/>
        <w:rPr>
          <w:b/>
          <w:sz w:val="28"/>
        </w:rPr>
      </w:pPr>
      <w:r>
        <w:rPr>
          <w:b/>
          <w:sz w:val="28"/>
        </w:rPr>
        <w:t>IEEE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Xplore: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26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April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2021</w:t>
      </w:r>
    </w:p>
    <w:p>
      <w:pPr>
        <w:pStyle w:val="7"/>
        <w:spacing w:before="48" w:line="276" w:lineRule="auto"/>
        <w:ind w:left="820" w:right="653" w:firstLine="715"/>
        <w:jc w:val="both"/>
      </w:pPr>
      <w:r>
        <w:t>The ground cable is usually laid in the underground pipeline, and the</w:t>
      </w:r>
      <w:r>
        <w:rPr>
          <w:spacing w:val="1"/>
        </w:rPr>
        <w:t xml:space="preserve"> </w:t>
      </w:r>
      <w:r>
        <w:t>manhole is used as the entrance and exit of the pipeline for maintenance of</w:t>
      </w:r>
      <w:r>
        <w:rPr>
          <w:spacing w:val="1"/>
        </w:rPr>
        <w:t xml:space="preserve"> </w:t>
      </w:r>
      <w:r>
        <w:t>pipeline and ground cable. The loss of manhole cover causes accidents such</w:t>
      </w:r>
      <w:r>
        <w:rPr>
          <w:spacing w:val="-67"/>
        </w:rPr>
        <w:t xml:space="preserve"> </w:t>
      </w:r>
      <w:r>
        <w:t>as pedestrians or vehicles</w:t>
      </w:r>
      <w:r>
        <w:rPr>
          <w:spacing w:val="1"/>
        </w:rPr>
        <w:t xml:space="preserve"> </w:t>
      </w:r>
      <w:r>
        <w:t>falling into the well and so on,</w:t>
      </w:r>
      <w:r>
        <w:rPr>
          <w:spacing w:val="1"/>
        </w:rPr>
        <w:t xml:space="preserve"> </w:t>
      </w:r>
      <w:r>
        <w:t>and it often</w:t>
      </w:r>
      <w:r>
        <w:rPr>
          <w:spacing w:val="1"/>
        </w:rPr>
        <w:t xml:space="preserve"> </w:t>
      </w:r>
      <w:r>
        <w:t>happens to open the manhole cover without permission of authorized units,</w:t>
      </w:r>
      <w:r>
        <w:rPr>
          <w:spacing w:val="1"/>
        </w:rPr>
        <w:t xml:space="preserve"> </w:t>
      </w:r>
      <w:r>
        <w:t>occupy or compete for pipeline resources, and even lead to cable damage,</w:t>
      </w:r>
      <w:r>
        <w:rPr>
          <w:spacing w:val="1"/>
        </w:rPr>
        <w:t xml:space="preserve"> </w:t>
      </w:r>
      <w:r>
        <w:t>which seriously 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operation of the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researches and develops the intelligent monitoring system of manhole well,</w:t>
      </w:r>
      <w:r>
        <w:rPr>
          <w:spacing w:val="1"/>
        </w:rPr>
        <w:t xml:space="preserve"> </w:t>
      </w:r>
      <w:r>
        <w:t>and realizes the monitoring of manhole well status based on the Internet 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lock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cover,</w:t>
      </w:r>
      <w:r>
        <w:rPr>
          <w:spacing w:val="1"/>
        </w:rPr>
        <w:t xml:space="preserve"> </w:t>
      </w:r>
      <w:r>
        <w:t>alarm</w:t>
      </w:r>
      <w:r>
        <w:rPr>
          <w:spacing w:val="1"/>
        </w:rPr>
        <w:t xml:space="preserve"> </w:t>
      </w:r>
      <w:r>
        <w:t>terminal, centralized monitoring server and centralized monitoring client.</w:t>
      </w:r>
      <w:r>
        <w:rPr>
          <w:spacing w:val="1"/>
        </w:rPr>
        <w:t xml:space="preserve"> </w:t>
      </w:r>
      <w:r>
        <w:t>The lock well cover and the alarm terminal perceive the change of the well</w:t>
      </w:r>
      <w:r>
        <w:rPr>
          <w:spacing w:val="1"/>
        </w:rPr>
        <w:t xml:space="preserve"> </w:t>
      </w:r>
      <w:r>
        <w:t>cover state, send information to the application layer through the network</w:t>
      </w:r>
      <w:r>
        <w:rPr>
          <w:spacing w:val="1"/>
        </w:rPr>
        <w:t xml:space="preserve"> </w:t>
      </w:r>
      <w:r>
        <w:t>and notify the user, and the user will process it accordingly. Among them,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composed</w:t>
      </w:r>
      <w:r>
        <w:rPr>
          <w:spacing w:val="1"/>
        </w:rPr>
        <w:t xml:space="preserve"> </w:t>
      </w:r>
      <w:r>
        <w:t>of centralized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monitoring client.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protection of the three major telecom operators. On the one hand, it protects</w:t>
      </w:r>
      <w:r>
        <w:rPr>
          <w:spacing w:val="-67"/>
        </w:rPr>
        <w:t xml:space="preserve"> </w:t>
      </w:r>
      <w:r>
        <w:t>the resources and market of the operators; on the other hand, it greatly</w:t>
      </w:r>
      <w:r>
        <w:rPr>
          <w:spacing w:val="1"/>
        </w:rPr>
        <w:t xml:space="preserve"> </w:t>
      </w:r>
      <w:r>
        <w:t>reduces the lack of manhole covers on the road, and avoids a large number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accidents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casualties.</w:t>
      </w:r>
    </w:p>
    <w:p>
      <w:pPr>
        <w:pStyle w:val="7"/>
        <w:spacing w:before="11"/>
        <w:rPr>
          <w:sz w:val="32"/>
        </w:rPr>
      </w:pPr>
    </w:p>
    <w:p>
      <w:pPr>
        <w:pStyle w:val="3"/>
        <w:numPr>
          <w:ilvl w:val="1"/>
          <w:numId w:val="5"/>
        </w:numPr>
        <w:tabs>
          <w:tab w:val="left" w:pos="1060"/>
          <w:tab w:val="left" w:pos="1061"/>
        </w:tabs>
        <w:spacing w:before="0" w:after="0" w:line="240" w:lineRule="auto"/>
        <w:ind w:left="1061" w:right="0" w:hanging="721"/>
        <w:jc w:val="left"/>
      </w:pPr>
      <w:r>
        <w:t>EXISTING</w:t>
      </w:r>
      <w:r>
        <w:rPr>
          <w:spacing w:val="-2"/>
        </w:rPr>
        <w:t xml:space="preserve"> </w:t>
      </w:r>
      <w:r>
        <w:t>SYSTEM:</w:t>
      </w:r>
    </w:p>
    <w:p>
      <w:pPr>
        <w:pStyle w:val="7"/>
        <w:spacing w:before="9"/>
        <w:rPr>
          <w:b/>
          <w:sz w:val="36"/>
        </w:rPr>
      </w:pPr>
    </w:p>
    <w:p>
      <w:pPr>
        <w:pStyle w:val="7"/>
        <w:spacing w:line="259" w:lineRule="auto"/>
        <w:ind w:left="820" w:right="662" w:firstLine="715"/>
        <w:jc w:val="both"/>
      </w:pPr>
      <w:r>
        <w:t>The problem of gas well covers being improperly managed or seized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becoming a serious</w:t>
      </w:r>
      <w:r>
        <w:rPr>
          <w:spacing w:val="1"/>
        </w:rPr>
        <w:t xml:space="preserve"> </w:t>
      </w:r>
      <w:r>
        <w:t>concern in a</w:t>
      </w:r>
      <w:r>
        <w:rPr>
          <w:spacing w:val="1"/>
        </w:rPr>
        <w:t xml:space="preserve"> </w:t>
      </w:r>
      <w:r>
        <w:t>number of different countries.</w:t>
      </w:r>
      <w:r>
        <w:rPr>
          <w:spacing w:val="70"/>
        </w:rPr>
        <w:t xml:space="preserve"> </w:t>
      </w:r>
      <w:r>
        <w:t>It has</w:t>
      </w:r>
      <w:r>
        <w:rPr>
          <w:spacing w:val="1"/>
        </w:rPr>
        <w:t xml:space="preserve"> </w:t>
      </w:r>
      <w:r>
        <w:t>been discovered that the existing manhole cover systems only cover a single</w:t>
      </w:r>
      <w:r>
        <w:rPr>
          <w:spacing w:val="-68"/>
        </w:rPr>
        <w:t xml:space="preserve"> </w:t>
      </w:r>
      <w:r>
        <w:t>monitoring parameter, have technology that is not yet fully developed, and</w:t>
      </w:r>
      <w:r>
        <w:rPr>
          <w:spacing w:val="1"/>
        </w:rPr>
        <w:t xml:space="preserve"> </w:t>
      </w:r>
      <w:r>
        <w:t>contain analysis capabilities that are inefficient in order to discover and</w:t>
      </w:r>
      <w:r>
        <w:rPr>
          <w:spacing w:val="1"/>
        </w:rPr>
        <w:t xml:space="preserve"> </w:t>
      </w:r>
      <w:r>
        <w:t>eliminate problems with manhole covers and security. The conventional</w:t>
      </w:r>
      <w:r>
        <w:rPr>
          <w:spacing w:val="1"/>
        </w:rPr>
        <w:t xml:space="preserve"> </w:t>
      </w:r>
      <w:r>
        <w:t>approaches to manhole cover protection and monitoring are incapable of</w:t>
      </w:r>
      <w:r>
        <w:rPr>
          <w:spacing w:val="1"/>
        </w:rPr>
        <w:t xml:space="preserve"> </w:t>
      </w:r>
      <w:r>
        <w:t>meeting the demands posed by an expanding population and the expansion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infrastructures;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typically do not pay attention to missing or open manhole covers and do not</w:t>
      </w:r>
      <w:r>
        <w:rPr>
          <w:spacing w:val="-67"/>
        </w:rPr>
        <w:t xml:space="preserve"> </w:t>
      </w:r>
      <w:r>
        <w:t>check their infrastructure adequately. In a variety of different ways, these</w:t>
      </w:r>
      <w:r>
        <w:rPr>
          <w:spacing w:val="1"/>
        </w:rPr>
        <w:t xml:space="preserve"> </w:t>
      </w:r>
      <w:r>
        <w:t>manholes</w:t>
      </w:r>
      <w:r>
        <w:rPr>
          <w:spacing w:val="-2"/>
        </w:rPr>
        <w:t xml:space="preserve"> </w:t>
      </w:r>
      <w:r>
        <w:t>pose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people's</w:t>
      </w:r>
      <w:r>
        <w:rPr>
          <w:spacing w:val="-2"/>
        </w:rPr>
        <w:t xml:space="preserve"> </w:t>
      </w:r>
      <w:r>
        <w:t>lives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property.</w:t>
      </w:r>
    </w:p>
    <w:p>
      <w:pPr>
        <w:spacing w:after="0" w:line="259" w:lineRule="auto"/>
        <w:jc w:val="both"/>
        <w:sectPr>
          <w:pgSz w:w="11910" w:h="16840"/>
          <w:pgMar w:top="1580" w:right="780" w:bottom="920" w:left="1100" w:header="0" w:footer="724" w:gutter="0"/>
          <w:cols w:space="720" w:num="1"/>
        </w:sectPr>
      </w:pPr>
    </w:p>
    <w:p>
      <w:pPr>
        <w:pStyle w:val="7"/>
        <w:spacing w:before="4"/>
        <w:rPr>
          <w:sz w:val="22"/>
        </w:rPr>
      </w:pPr>
    </w:p>
    <w:p>
      <w:pPr>
        <w:pStyle w:val="7"/>
        <w:spacing w:before="87" w:line="259" w:lineRule="auto"/>
        <w:ind w:left="820" w:right="660" w:firstLine="715"/>
        <w:jc w:val="both"/>
      </w:pPr>
      <w:r>
        <w:t>It is possible for manholes to get contaminated with poisonous and</w:t>
      </w:r>
      <w:r>
        <w:rPr>
          <w:spacing w:val="1"/>
        </w:rPr>
        <w:t xml:space="preserve"> </w:t>
      </w:r>
      <w:r>
        <w:t>hazardous</w:t>
      </w:r>
      <w:r>
        <w:rPr>
          <w:spacing w:val="1"/>
        </w:rPr>
        <w:t xml:space="preserve"> </w:t>
      </w:r>
      <w:r>
        <w:t>compounds,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buildings and cause damage. In order to reduce the likelihood of accidents</w:t>
      </w:r>
      <w:r>
        <w:rPr>
          <w:spacing w:val="1"/>
        </w:rPr>
        <w:t xml:space="preserve"> </w:t>
      </w:r>
      <w:r>
        <w:t>occurring, monitoring systems for the lids of manhole covers need to be</w:t>
      </w:r>
      <w:r>
        <w:rPr>
          <w:spacing w:val="1"/>
        </w:rPr>
        <w:t xml:space="preserve"> </w:t>
      </w:r>
      <w:r>
        <w:t>devised.</w:t>
      </w:r>
    </w:p>
    <w:p>
      <w:pPr>
        <w:pStyle w:val="7"/>
        <w:rPr>
          <w:sz w:val="30"/>
        </w:rPr>
      </w:pPr>
    </w:p>
    <w:p>
      <w:pPr>
        <w:pStyle w:val="7"/>
        <w:spacing w:before="9"/>
        <w:rPr>
          <w:sz w:val="23"/>
        </w:rPr>
      </w:pPr>
    </w:p>
    <w:p>
      <w:pPr>
        <w:pStyle w:val="3"/>
        <w:numPr>
          <w:ilvl w:val="1"/>
          <w:numId w:val="5"/>
        </w:numPr>
        <w:tabs>
          <w:tab w:val="left" w:pos="1060"/>
          <w:tab w:val="left" w:pos="1061"/>
        </w:tabs>
        <w:spacing w:before="0" w:after="0" w:line="240" w:lineRule="auto"/>
        <w:ind w:left="1061" w:right="0" w:hanging="721"/>
        <w:jc w:val="left"/>
        <w:rPr>
          <w:rFonts w:ascii="Calibri"/>
          <w:b w:val="0"/>
        </w:rPr>
      </w:pPr>
      <w:r>
        <w:t>DISADVANTAGES</w:t>
      </w:r>
      <w:r>
        <w:rPr>
          <w:spacing w:val="-20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2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rPr>
          <w:rFonts w:ascii="Calibri"/>
          <w:b w:val="0"/>
        </w:rPr>
        <w:t>:</w:t>
      </w:r>
    </w:p>
    <w:p>
      <w:pPr>
        <w:pStyle w:val="7"/>
        <w:spacing w:before="5"/>
        <w:rPr>
          <w:rFonts w:ascii="Calibri"/>
          <w:sz w:val="49"/>
        </w:rPr>
      </w:pPr>
    </w:p>
    <w:p>
      <w:pPr>
        <w:pStyle w:val="10"/>
        <w:numPr>
          <w:ilvl w:val="0"/>
          <w:numId w:val="6"/>
        </w:numPr>
        <w:tabs>
          <w:tab w:val="left" w:pos="1060"/>
          <w:tab w:val="left" w:pos="1061"/>
        </w:tabs>
        <w:spacing w:before="0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consequence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extensive</w:t>
      </w:r>
      <w:r>
        <w:rPr>
          <w:spacing w:val="-4"/>
          <w:sz w:val="28"/>
        </w:rPr>
        <w:t xml:space="preserve"> </w:t>
      </w:r>
      <w:r>
        <w:rPr>
          <w:sz w:val="28"/>
        </w:rPr>
        <w:t>amount</w:t>
      </w:r>
      <w:r>
        <w:rPr>
          <w:spacing w:val="-1"/>
          <w:sz w:val="28"/>
        </w:rPr>
        <w:t xml:space="preserve"> </w:t>
      </w:r>
      <w:r>
        <w:rPr>
          <w:sz w:val="28"/>
        </w:rPr>
        <w:t>required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maintenance</w:t>
      </w:r>
    </w:p>
    <w:p>
      <w:pPr>
        <w:pStyle w:val="10"/>
        <w:numPr>
          <w:ilvl w:val="0"/>
          <w:numId w:val="6"/>
        </w:numPr>
        <w:tabs>
          <w:tab w:val="left" w:pos="1060"/>
          <w:tab w:val="left" w:pos="1061"/>
        </w:tabs>
        <w:spacing w:before="159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There 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need for</w:t>
      </w:r>
      <w:r>
        <w:rPr>
          <w:spacing w:val="-6"/>
          <w:sz w:val="28"/>
        </w:rPr>
        <w:t xml:space="preserve"> </w:t>
      </w:r>
      <w:r>
        <w:rPr>
          <w:sz w:val="28"/>
        </w:rPr>
        <w:t>additional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4"/>
          <w:sz w:val="28"/>
        </w:rPr>
        <w:t xml:space="preserve"> </w:t>
      </w:r>
      <w:r>
        <w:rPr>
          <w:sz w:val="28"/>
        </w:rPr>
        <w:t>spent</w:t>
      </w:r>
      <w:r>
        <w:rPr>
          <w:spacing w:val="-4"/>
          <w:sz w:val="28"/>
        </w:rPr>
        <w:t xml:space="preserve"> </w:t>
      </w:r>
      <w:r>
        <w:rPr>
          <w:sz w:val="28"/>
        </w:rPr>
        <w:t>computing.</w:t>
      </w:r>
    </w:p>
    <w:p>
      <w:pPr>
        <w:pStyle w:val="10"/>
        <w:numPr>
          <w:ilvl w:val="0"/>
          <w:numId w:val="6"/>
        </w:numPr>
        <w:tabs>
          <w:tab w:val="left" w:pos="1060"/>
          <w:tab w:val="left" w:pos="1061"/>
        </w:tabs>
        <w:spacing w:before="162" w:after="0" w:line="362" w:lineRule="auto"/>
        <w:ind w:left="700" w:right="670" w:firstLine="0"/>
        <w:jc w:val="left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employs</w:t>
      </w:r>
      <w:r>
        <w:rPr>
          <w:spacing w:val="3"/>
          <w:sz w:val="28"/>
        </w:rPr>
        <w:t xml:space="preserve"> </w:t>
      </w:r>
      <w:r>
        <w:rPr>
          <w:sz w:val="28"/>
        </w:rPr>
        <w:t>extremely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2"/>
          <w:sz w:val="28"/>
        </w:rPr>
        <w:t xml:space="preserve"> </w:t>
      </w:r>
      <w:r>
        <w:rPr>
          <w:sz w:val="28"/>
        </w:rPr>
        <w:t>modelling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3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are</w:t>
      </w:r>
      <w:r>
        <w:rPr>
          <w:spacing w:val="6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scalable</w:t>
      </w:r>
      <w:r>
        <w:rPr>
          <w:spacing w:val="-67"/>
          <w:sz w:val="28"/>
        </w:rPr>
        <w:t xml:space="preserve"> </w:t>
      </w:r>
      <w:r>
        <w:rPr>
          <w:sz w:val="28"/>
        </w:rPr>
        <w:t>at all.</w:t>
      </w:r>
    </w:p>
    <w:p>
      <w:pPr>
        <w:pStyle w:val="10"/>
        <w:numPr>
          <w:ilvl w:val="0"/>
          <w:numId w:val="6"/>
        </w:numPr>
        <w:tabs>
          <w:tab w:val="left" w:pos="1060"/>
          <w:tab w:val="left" w:pos="1061"/>
        </w:tabs>
        <w:spacing w:before="0" w:after="0" w:line="362" w:lineRule="auto"/>
        <w:ind w:left="700" w:right="674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amount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10"/>
          <w:sz w:val="28"/>
        </w:rPr>
        <w:t xml:space="preserve"> </w:t>
      </w:r>
      <w:r>
        <w:rPr>
          <w:sz w:val="28"/>
        </w:rPr>
        <w:t>needed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complete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computation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increased</w:t>
      </w:r>
      <w:r>
        <w:rPr>
          <w:spacing w:val="5"/>
          <w:sz w:val="28"/>
        </w:rPr>
        <w:t xml:space="preserve"> </w:t>
      </w:r>
      <w:r>
        <w:rPr>
          <w:sz w:val="28"/>
        </w:rPr>
        <w:t>due</w:t>
      </w:r>
      <w:r>
        <w:rPr>
          <w:spacing w:val="-67"/>
          <w:sz w:val="28"/>
        </w:rPr>
        <w:t xml:space="preserve"> </w:t>
      </w:r>
      <w:r>
        <w:rPr>
          <w:sz w:val="28"/>
        </w:rPr>
        <w:t>to the</w:t>
      </w:r>
      <w:r>
        <w:rPr>
          <w:spacing w:val="7"/>
          <w:sz w:val="28"/>
        </w:rPr>
        <w:t xml:space="preserve"> </w:t>
      </w:r>
      <w:r>
        <w:rPr>
          <w:sz w:val="28"/>
        </w:rPr>
        <w:t>necessity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obtaining</w:t>
      </w:r>
      <w:r>
        <w:rPr>
          <w:spacing w:val="-3"/>
          <w:sz w:val="28"/>
        </w:rPr>
        <w:t xml:space="preserve"> </w:t>
      </w:r>
      <w:r>
        <w:rPr>
          <w:sz w:val="28"/>
        </w:rPr>
        <w:t>earlier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spacing w:after="0" w:line="362" w:lineRule="auto"/>
        <w:jc w:val="left"/>
        <w:rPr>
          <w:sz w:val="28"/>
        </w:rPr>
        <w:sectPr>
          <w:pgSz w:w="11910" w:h="16840"/>
          <w:pgMar w:top="1580" w:right="780" w:bottom="920" w:left="1100" w:header="0" w:footer="724" w:gutter="0"/>
          <w:cols w:space="720" w:num="1"/>
        </w:sectPr>
      </w:pPr>
    </w:p>
    <w:p>
      <w:pPr>
        <w:pStyle w:val="3"/>
        <w:spacing w:before="61"/>
        <w:ind w:left="1680" w:right="1991" w:firstLine="0"/>
        <w:jc w:val="center"/>
      </w:pPr>
      <w:r>
        <w:t>CHAPTER</w:t>
      </w:r>
      <w:r>
        <w:rPr>
          <w:spacing w:val="-4"/>
        </w:rPr>
        <w:t xml:space="preserve"> </w:t>
      </w:r>
      <w:r>
        <w:t>2</w:t>
      </w:r>
    </w:p>
    <w:p>
      <w:pPr>
        <w:spacing w:before="188"/>
        <w:ind w:left="1008" w:right="1317" w:firstLine="0"/>
        <w:jc w:val="center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SYSTEM</w:t>
      </w:r>
    </w:p>
    <w:p>
      <w:pPr>
        <w:pStyle w:val="7"/>
        <w:rPr>
          <w:b/>
          <w:sz w:val="36"/>
        </w:rPr>
      </w:pPr>
    </w:p>
    <w:p>
      <w:pPr>
        <w:pStyle w:val="7"/>
        <w:spacing w:before="269" w:line="360" w:lineRule="auto"/>
        <w:ind w:left="1003" w:right="931" w:firstLine="715"/>
        <w:jc w:val="both"/>
      </w:pPr>
      <w:r>
        <w:t>The drainage water overflow when there is an obstacle blockage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 sounds</w:t>
      </w:r>
      <w:r>
        <w:rPr>
          <w:spacing w:val="7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alarm using buzzer if the new flow rate is more than the threshold</w:t>
      </w:r>
      <w:r>
        <w:rPr>
          <w:spacing w:val="1"/>
        </w:rPr>
        <w:t xml:space="preserve"> </w:t>
      </w:r>
      <w:r>
        <w:t>Which is monitored by Level Sensor. Additionally, the controller will</w:t>
      </w:r>
      <w:r>
        <w:rPr>
          <w:spacing w:val="1"/>
        </w:rPr>
        <w:t xml:space="preserve"> </w:t>
      </w:r>
      <w:r>
        <w:t>receive an urgent message Via GSM. Also, the sewage worker could</w:t>
      </w:r>
      <w:r>
        <w:rPr>
          <w:spacing w:val="1"/>
        </w:rPr>
        <w:t xml:space="preserve"> </w:t>
      </w:r>
      <w:r>
        <w:t>trigger an emergency button.</w:t>
      </w:r>
      <w:r>
        <w:rPr>
          <w:spacing w:val="1"/>
        </w:rPr>
        <w:t xml:space="preserve"> </w:t>
      </w:r>
      <w:r>
        <w:t>MQ4 Sensor and MQ7 Sensor Watching</w:t>
      </w:r>
      <w:r>
        <w:rPr>
          <w:spacing w:val="1"/>
        </w:rPr>
        <w:t xml:space="preserve"> </w:t>
      </w:r>
      <w:r>
        <w:t>for hazardous gas (Methane, Carbon Monoxide) inside manholes if its</w:t>
      </w:r>
      <w:r>
        <w:rPr>
          <w:spacing w:val="1"/>
        </w:rPr>
        <w:t xml:space="preserve"> </w:t>
      </w:r>
      <w:r>
        <w:t>avail and alerting the appropriate authorities can solve other issues, and</w:t>
      </w:r>
      <w:r>
        <w:rPr>
          <w:spacing w:val="1"/>
        </w:rPr>
        <w:t xml:space="preserve"> </w:t>
      </w:r>
      <w:r>
        <w:t>this is applicable both in rural and in the urban. The sensors will detect</w:t>
      </w:r>
      <w:r>
        <w:rPr>
          <w:spacing w:val="1"/>
        </w:rPr>
        <w:t xml:space="preserve"> </w:t>
      </w:r>
      <w:r>
        <w:t>overflow when a drain becomes clogged, at this point via gsm text alert</w:t>
      </w:r>
      <w:r>
        <w:rPr>
          <w:spacing w:val="1"/>
        </w:rPr>
        <w:t xml:space="preserve"> </w:t>
      </w:r>
      <w:r>
        <w:t>will be communicated. This makes it extremely risky to go down into</w:t>
      </w:r>
      <w:r>
        <w:rPr>
          <w:spacing w:val="1"/>
        </w:rPr>
        <w:t xml:space="preserve"> </w:t>
      </w:r>
      <w:r>
        <w:t>the manholes and assess the situation. And overall, these sensors and all</w:t>
      </w:r>
      <w:r>
        <w:rPr>
          <w:spacing w:val="-67"/>
        </w:rPr>
        <w:t xml:space="preserve"> </w:t>
      </w:r>
      <w:r>
        <w:t>modules are interfaced with Pic 16F877A Microcontroller will monitor</w:t>
      </w:r>
      <w:r>
        <w:rPr>
          <w:spacing w:val="1"/>
        </w:rPr>
        <w:t xml:space="preserve"> </w:t>
      </w:r>
      <w:r>
        <w:t>by real time and it getting displaying through 16x2 LCD display. By</w:t>
      </w:r>
      <w:r>
        <w:rPr>
          <w:spacing w:val="1"/>
        </w:rPr>
        <w:t xml:space="preserve"> </w:t>
      </w:r>
      <w:r>
        <w:t>getting an alert message in real time could avoid the manually visit of</w:t>
      </w:r>
      <w:r>
        <w:rPr>
          <w:spacing w:val="1"/>
        </w:rPr>
        <w:t xml:space="preserve"> </w:t>
      </w:r>
      <w:r>
        <w:t>manhole.</w:t>
      </w:r>
      <w:r>
        <w:rPr>
          <w:spacing w:val="-4"/>
        </w:rPr>
        <w:t xml:space="preserve"> </w:t>
      </w:r>
      <w:r>
        <w:t>This text</w:t>
      </w:r>
      <w:r>
        <w:rPr>
          <w:spacing w:val="2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is passing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GSM</w:t>
      </w:r>
      <w:r>
        <w:rPr>
          <w:spacing w:val="-1"/>
        </w:rPr>
        <w:t xml:space="preserve"> </w:t>
      </w:r>
      <w:r>
        <w:t>IOT.</w:t>
      </w:r>
    </w:p>
    <w:p>
      <w:pPr>
        <w:pStyle w:val="7"/>
        <w:rPr>
          <w:sz w:val="30"/>
        </w:rPr>
      </w:pPr>
    </w:p>
    <w:p>
      <w:pPr>
        <w:pStyle w:val="3"/>
        <w:numPr>
          <w:ilvl w:val="1"/>
          <w:numId w:val="7"/>
        </w:numPr>
        <w:tabs>
          <w:tab w:val="left" w:pos="1060"/>
          <w:tab w:val="left" w:pos="1061"/>
        </w:tabs>
        <w:spacing w:before="173" w:after="0" w:line="240" w:lineRule="auto"/>
        <w:ind w:left="1061" w:right="0" w:hanging="721"/>
        <w:jc w:val="left"/>
      </w:pPr>
      <w:r>
        <w:t>ADVANTAGES</w:t>
      </w:r>
      <w:r>
        <w:rPr>
          <w:spacing w:val="-14"/>
        </w:rPr>
        <w:t xml:space="preserve"> </w:t>
      </w:r>
      <w:r>
        <w:rPr>
          <w:b w:val="0"/>
        </w:rPr>
        <w:t>OF</w:t>
      </w:r>
      <w:r>
        <w:rPr>
          <w:b w:val="0"/>
          <w:spacing w:val="-19"/>
        </w:rPr>
        <w:t xml:space="preserve"> </w:t>
      </w:r>
      <w:r>
        <w:t>PROPOSED</w:t>
      </w:r>
      <w:r>
        <w:rPr>
          <w:spacing w:val="-16"/>
        </w:rPr>
        <w:t xml:space="preserve"> </w:t>
      </w:r>
      <w:r>
        <w:t>SYSTEM:</w:t>
      </w:r>
    </w:p>
    <w:p>
      <w:pPr>
        <w:pStyle w:val="7"/>
        <w:rPr>
          <w:b/>
          <w:sz w:val="36"/>
        </w:rPr>
      </w:pPr>
    </w:p>
    <w:p>
      <w:pPr>
        <w:pStyle w:val="7"/>
        <w:spacing w:before="259" w:line="360" w:lineRule="auto"/>
        <w:ind w:left="340" w:right="664" w:firstLine="720"/>
        <w:jc w:val="both"/>
      </w:pPr>
      <w:r>
        <w:t>Benefits both the general population and the manual scavengers who are</w:t>
      </w:r>
      <w:r>
        <w:rPr>
          <w:spacing w:val="1"/>
        </w:rPr>
        <w:t xml:space="preserve"> </w:t>
      </w:r>
      <w:r>
        <w:t>responsible for keeping subterranean drains clean by lowering the chance of</w:t>
      </w:r>
      <w:r>
        <w:rPr>
          <w:spacing w:val="1"/>
        </w:rPr>
        <w:t xml:space="preserve"> </w:t>
      </w:r>
      <w:r>
        <w:t>death for the</w:t>
      </w:r>
      <w:r>
        <w:rPr>
          <w:spacing w:val="6"/>
        </w:rPr>
        <w:t xml:space="preserve"> </w:t>
      </w:r>
      <w:r>
        <w:t>former.</w:t>
      </w:r>
    </w:p>
    <w:p>
      <w:pPr>
        <w:pStyle w:val="10"/>
        <w:numPr>
          <w:ilvl w:val="2"/>
          <w:numId w:val="7"/>
        </w:numPr>
        <w:tabs>
          <w:tab w:val="left" w:pos="1061"/>
        </w:tabs>
        <w:spacing w:before="1" w:after="0" w:line="360" w:lineRule="auto"/>
        <w:ind w:left="700" w:right="662" w:firstLine="0"/>
        <w:jc w:val="both"/>
        <w:rPr>
          <w:sz w:val="28"/>
        </w:rPr>
      </w:pP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drainage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levels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presence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drainage</w:t>
      </w:r>
      <w:r>
        <w:rPr>
          <w:spacing w:val="1"/>
          <w:sz w:val="28"/>
        </w:rPr>
        <w:t xml:space="preserve"> </w:t>
      </w:r>
      <w:r>
        <w:rPr>
          <w:sz w:val="28"/>
        </w:rPr>
        <w:t>obstructions While pressing the Emergency switch it will alert controller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near-by</w:t>
      </w:r>
      <w:r>
        <w:rPr>
          <w:spacing w:val="-3"/>
          <w:sz w:val="28"/>
        </w:rPr>
        <w:t xml:space="preserve"> </w:t>
      </w:r>
      <w:r>
        <w:rPr>
          <w:sz w:val="28"/>
        </w:rPr>
        <w:t>area.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10"/>
        <w:numPr>
          <w:ilvl w:val="2"/>
          <w:numId w:val="7"/>
        </w:numPr>
        <w:tabs>
          <w:tab w:val="left" w:pos="1061"/>
        </w:tabs>
        <w:spacing w:before="75" w:after="0" w:line="362" w:lineRule="auto"/>
        <w:ind w:left="700" w:right="666" w:firstLine="0"/>
        <w:jc w:val="both"/>
        <w:rPr>
          <w:sz w:val="28"/>
        </w:rPr>
      </w:pPr>
      <w:r>
        <w:rPr>
          <w:sz w:val="28"/>
        </w:rPr>
        <w:t>Maintain an inventory of your manholes, make regular reports on their</w:t>
      </w:r>
      <w:r>
        <w:rPr>
          <w:spacing w:val="1"/>
          <w:sz w:val="28"/>
        </w:rPr>
        <w:t xml:space="preserve"> </w:t>
      </w:r>
      <w:r>
        <w:rPr>
          <w:sz w:val="28"/>
        </w:rPr>
        <w:t>status,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work 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them.</w:t>
      </w:r>
    </w:p>
    <w:p>
      <w:pPr>
        <w:pStyle w:val="10"/>
        <w:numPr>
          <w:ilvl w:val="2"/>
          <w:numId w:val="7"/>
        </w:numPr>
        <w:tabs>
          <w:tab w:val="left" w:pos="1061"/>
        </w:tabs>
        <w:spacing w:before="0" w:after="0" w:line="362" w:lineRule="auto"/>
        <w:ind w:left="700" w:right="653" w:firstLine="0"/>
        <w:jc w:val="both"/>
        <w:rPr>
          <w:sz w:val="28"/>
        </w:rPr>
      </w:pPr>
      <w:r>
        <w:rPr>
          <w:sz w:val="28"/>
        </w:rPr>
        <w:t>Excellent versatility and dependability, making it appropriate for use in</w:t>
      </w:r>
      <w:r>
        <w:rPr>
          <w:spacing w:val="1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urban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rural</w:t>
      </w:r>
      <w:r>
        <w:rPr>
          <w:spacing w:val="-4"/>
          <w:sz w:val="28"/>
        </w:rPr>
        <w:t xml:space="preserve"> </w:t>
      </w:r>
      <w:r>
        <w:rPr>
          <w:sz w:val="28"/>
        </w:rPr>
        <w:t>environments</w:t>
      </w:r>
      <w:r>
        <w:rPr>
          <w:spacing w:val="7"/>
          <w:sz w:val="28"/>
        </w:rPr>
        <w:t xml:space="preserve"> </w:t>
      </w:r>
      <w:r>
        <w:rPr>
          <w:sz w:val="28"/>
        </w:rPr>
        <w:t>.</w:t>
      </w:r>
    </w:p>
    <w:p>
      <w:pPr>
        <w:pStyle w:val="10"/>
        <w:numPr>
          <w:ilvl w:val="2"/>
          <w:numId w:val="7"/>
        </w:numPr>
        <w:tabs>
          <w:tab w:val="left" w:pos="1061"/>
        </w:tabs>
        <w:spacing w:before="0" w:after="0" w:line="362" w:lineRule="auto"/>
        <w:ind w:left="700" w:right="668" w:firstLine="0"/>
        <w:jc w:val="both"/>
        <w:rPr>
          <w:sz w:val="28"/>
        </w:rPr>
      </w:pPr>
      <w:r>
        <w:rPr>
          <w:sz w:val="28"/>
        </w:rPr>
        <w:t>To the person who uses it, it is extremely simple to recognise the gas</w:t>
      </w:r>
      <w:r>
        <w:rPr>
          <w:spacing w:val="1"/>
          <w:sz w:val="28"/>
        </w:rPr>
        <w:t xml:space="preserve"> </w:t>
      </w:r>
      <w:r>
        <w:rPr>
          <w:sz w:val="28"/>
        </w:rPr>
        <w:t>dangerous level (methane gas, carbon monoxide gas), as well as the water</w:t>
      </w:r>
      <w:r>
        <w:rPr>
          <w:spacing w:val="1"/>
          <w:sz w:val="28"/>
        </w:rPr>
        <w:t xml:space="preserve"> </w:t>
      </w:r>
      <w:r>
        <w:rPr>
          <w:sz w:val="28"/>
        </w:rPr>
        <w:t>level.</w:t>
      </w:r>
    </w:p>
    <w:p>
      <w:pPr>
        <w:pStyle w:val="10"/>
        <w:numPr>
          <w:ilvl w:val="2"/>
          <w:numId w:val="7"/>
        </w:numPr>
        <w:tabs>
          <w:tab w:val="left" w:pos="1061"/>
        </w:tabs>
        <w:spacing w:before="0" w:after="0" w:line="313" w:lineRule="exact"/>
        <w:ind w:left="1061" w:right="0" w:hanging="361"/>
        <w:jc w:val="both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just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fraction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second,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z w:val="28"/>
        </w:rPr>
        <w:t>send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receiver.</w:t>
      </w:r>
    </w:p>
    <w:p>
      <w:pPr>
        <w:pStyle w:val="3"/>
        <w:spacing w:before="154"/>
        <w:ind w:left="1680" w:right="1607" w:firstLine="0"/>
        <w:jc w:val="center"/>
      </w:pPr>
      <w:r>
        <w:t>BLOCK</w:t>
      </w:r>
      <w:r>
        <w:rPr>
          <w:spacing w:val="-5"/>
        </w:rPr>
        <w:t xml:space="preserve"> </w:t>
      </w:r>
      <w:r>
        <w:t>DIAGRAM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1149350</wp:posOffset>
            </wp:positionH>
            <wp:positionV relativeFrom="paragraph">
              <wp:posOffset>114300</wp:posOffset>
            </wp:positionV>
            <wp:extent cx="5611495" cy="53340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77" cy="533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"/>
        <w:rPr>
          <w:b/>
          <w:sz w:val="32"/>
        </w:rPr>
      </w:pPr>
    </w:p>
    <w:p>
      <w:pPr>
        <w:spacing w:before="0"/>
        <w:ind w:left="1680" w:right="1614" w:firstLine="0"/>
        <w:jc w:val="center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2.1: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</w:p>
    <w:p>
      <w:pPr>
        <w:spacing w:after="0"/>
        <w:jc w:val="center"/>
        <w:rPr>
          <w:sz w:val="28"/>
        </w:rPr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3"/>
        <w:spacing w:before="61"/>
        <w:ind w:left="1680" w:right="1610" w:firstLine="0"/>
        <w:jc w:val="center"/>
      </w:pPr>
      <w:r>
        <w:t>CHAPTER</w:t>
      </w:r>
      <w:r>
        <w:rPr>
          <w:spacing w:val="-4"/>
        </w:rPr>
        <w:t xml:space="preserve"> </w:t>
      </w:r>
      <w:r>
        <w:t>3</w:t>
      </w:r>
    </w:p>
    <w:p>
      <w:pPr>
        <w:spacing w:before="198"/>
        <w:ind w:left="441" w:right="375" w:firstLine="0"/>
        <w:jc w:val="center"/>
        <w:rPr>
          <w:b/>
          <w:sz w:val="32"/>
        </w:rPr>
      </w:pPr>
      <w:r>
        <w:rPr>
          <w:b/>
          <w:spacing w:val="-3"/>
          <w:sz w:val="32"/>
        </w:rPr>
        <w:t>HARDWARE</w:t>
      </w:r>
      <w:r>
        <w:rPr>
          <w:b/>
          <w:spacing w:val="-16"/>
          <w:sz w:val="32"/>
        </w:rPr>
        <w:t xml:space="preserve"> </w:t>
      </w:r>
      <w:r>
        <w:rPr>
          <w:b/>
          <w:spacing w:val="-3"/>
          <w:sz w:val="32"/>
        </w:rPr>
        <w:t>AND</w:t>
      </w:r>
      <w:r>
        <w:rPr>
          <w:b/>
          <w:sz w:val="32"/>
        </w:rPr>
        <w:t xml:space="preserve"> </w:t>
      </w:r>
      <w:r>
        <w:rPr>
          <w:b/>
          <w:spacing w:val="-3"/>
          <w:sz w:val="32"/>
        </w:rPr>
        <w:t>SOFTWARE</w:t>
      </w:r>
      <w:r>
        <w:rPr>
          <w:b/>
          <w:spacing w:val="4"/>
          <w:sz w:val="32"/>
        </w:rPr>
        <w:t xml:space="preserve"> </w:t>
      </w:r>
      <w:r>
        <w:rPr>
          <w:b/>
          <w:spacing w:val="-3"/>
          <w:sz w:val="32"/>
        </w:rPr>
        <w:t>REQUIREMENT</w:t>
      </w:r>
    </w:p>
    <w:p>
      <w:pPr>
        <w:pStyle w:val="4"/>
        <w:numPr>
          <w:ilvl w:val="1"/>
          <w:numId w:val="8"/>
        </w:numPr>
        <w:tabs>
          <w:tab w:val="left" w:pos="1060"/>
          <w:tab w:val="left" w:pos="1061"/>
        </w:tabs>
        <w:spacing w:before="208" w:after="0" w:line="240" w:lineRule="auto"/>
        <w:ind w:left="1061" w:right="0" w:hanging="721"/>
        <w:jc w:val="left"/>
      </w:pPr>
      <w:r>
        <w:rPr>
          <w:spacing w:val="-1"/>
        </w:rPr>
        <w:t>HARDWARE</w:t>
      </w:r>
      <w:r>
        <w:rPr>
          <w:spacing w:val="-16"/>
        </w:rPr>
        <w:t xml:space="preserve"> </w:t>
      </w:r>
      <w:r>
        <w:t>REQUIREMENTS: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7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Supply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Micro</w:t>
      </w:r>
      <w:r>
        <w:rPr>
          <w:spacing w:val="-3"/>
          <w:sz w:val="28"/>
        </w:rPr>
        <w:t xml:space="preserve"> </w:t>
      </w:r>
      <w:r>
        <w:rPr>
          <w:sz w:val="28"/>
        </w:rPr>
        <w:t>Controller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PIC</w:t>
      </w:r>
      <w:r>
        <w:rPr>
          <w:spacing w:val="-2"/>
          <w:sz w:val="28"/>
        </w:rPr>
        <w:t xml:space="preserve"> </w:t>
      </w:r>
      <w:r>
        <w:rPr>
          <w:sz w:val="28"/>
        </w:rPr>
        <w:t>16F877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LCD</w:t>
      </w:r>
      <w:r>
        <w:rPr>
          <w:spacing w:val="-3"/>
          <w:sz w:val="28"/>
        </w:rPr>
        <w:t xml:space="preserve"> </w:t>
      </w:r>
      <w:r>
        <w:rPr>
          <w:sz w:val="28"/>
        </w:rPr>
        <w:t>16x2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Level</w:t>
      </w:r>
      <w:r>
        <w:rPr>
          <w:spacing w:val="-7"/>
          <w:sz w:val="28"/>
        </w:rPr>
        <w:t xml:space="preserve"> </w:t>
      </w:r>
      <w:r>
        <w:rPr>
          <w:sz w:val="28"/>
        </w:rPr>
        <w:t>Sensor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Temperature</w:t>
      </w:r>
      <w:r>
        <w:rPr>
          <w:spacing w:val="-11"/>
          <w:sz w:val="28"/>
        </w:rPr>
        <w:t xml:space="preserve"> </w:t>
      </w:r>
      <w:r>
        <w:rPr>
          <w:sz w:val="28"/>
        </w:rPr>
        <w:t>Sensor</w:t>
      </w:r>
      <w:r>
        <w:rPr>
          <w:spacing w:val="-8"/>
          <w:sz w:val="28"/>
        </w:rPr>
        <w:t xml:space="preserve"> </w:t>
      </w:r>
      <w:r>
        <w:rPr>
          <w:sz w:val="28"/>
        </w:rPr>
        <w:t>LM-35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57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Gas</w:t>
      </w:r>
      <w:r>
        <w:rPr>
          <w:spacing w:val="-4"/>
          <w:sz w:val="28"/>
        </w:rPr>
        <w:t xml:space="preserve"> </w:t>
      </w:r>
      <w:r>
        <w:rPr>
          <w:sz w:val="28"/>
        </w:rPr>
        <w:t>Sensor</w:t>
      </w:r>
      <w:r>
        <w:rPr>
          <w:spacing w:val="-7"/>
          <w:sz w:val="28"/>
        </w:rPr>
        <w:t xml:space="preserve"> </w:t>
      </w:r>
      <w:r>
        <w:rPr>
          <w:sz w:val="28"/>
        </w:rPr>
        <w:t>(MQ4-Methane,</w:t>
      </w:r>
      <w:r>
        <w:rPr>
          <w:spacing w:val="-1"/>
          <w:sz w:val="28"/>
        </w:rPr>
        <w:t xml:space="preserve"> </w:t>
      </w:r>
      <w:r>
        <w:rPr>
          <w:sz w:val="28"/>
        </w:rPr>
        <w:t>MQ7-Corbon</w:t>
      </w:r>
      <w:r>
        <w:rPr>
          <w:spacing w:val="-5"/>
          <w:sz w:val="28"/>
        </w:rPr>
        <w:t xml:space="preserve"> </w:t>
      </w:r>
      <w:r>
        <w:rPr>
          <w:sz w:val="28"/>
        </w:rPr>
        <w:t>Monoxide)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GSM</w:t>
      </w:r>
    </w:p>
    <w:p>
      <w:pPr>
        <w:pStyle w:val="7"/>
        <w:rPr>
          <w:sz w:val="34"/>
        </w:rPr>
      </w:pPr>
    </w:p>
    <w:p>
      <w:pPr>
        <w:pStyle w:val="4"/>
        <w:numPr>
          <w:ilvl w:val="1"/>
          <w:numId w:val="8"/>
        </w:numPr>
        <w:tabs>
          <w:tab w:val="left" w:pos="1060"/>
          <w:tab w:val="left" w:pos="1061"/>
        </w:tabs>
        <w:spacing w:before="265" w:after="0" w:line="240" w:lineRule="auto"/>
        <w:ind w:left="1061" w:right="0" w:hanging="721"/>
        <w:jc w:val="left"/>
      </w:pPr>
      <w:r>
        <w:rPr>
          <w:spacing w:val="-1"/>
        </w:rPr>
        <w:t>SOFTWARE</w:t>
      </w:r>
      <w:r>
        <w:rPr>
          <w:spacing w:val="-15"/>
        </w:rPr>
        <w:t xml:space="preserve"> </w:t>
      </w:r>
      <w:r>
        <w:t>REQUIREMENTS: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72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MPLAB</w:t>
      </w:r>
      <w:r>
        <w:rPr>
          <w:spacing w:val="-4"/>
          <w:sz w:val="28"/>
        </w:rPr>
        <w:t xml:space="preserve"> </w:t>
      </w:r>
      <w:r>
        <w:rPr>
          <w:sz w:val="28"/>
        </w:rPr>
        <w:t>IDE</w:t>
      </w:r>
    </w:p>
    <w:p>
      <w:pPr>
        <w:pStyle w:val="10"/>
        <w:numPr>
          <w:ilvl w:val="2"/>
          <w:numId w:val="8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EMBEDDED</w:t>
      </w:r>
      <w:r>
        <w:rPr>
          <w:spacing w:val="-4"/>
          <w:sz w:val="28"/>
        </w:rPr>
        <w:t xml:space="preserve"> </w:t>
      </w:r>
      <w:r>
        <w:rPr>
          <w:sz w:val="28"/>
        </w:rPr>
        <w:t>C</w:t>
      </w:r>
    </w:p>
    <w:p>
      <w:pPr>
        <w:pStyle w:val="7"/>
        <w:rPr>
          <w:sz w:val="34"/>
        </w:rPr>
      </w:pPr>
    </w:p>
    <w:p>
      <w:pPr>
        <w:pStyle w:val="3"/>
        <w:numPr>
          <w:ilvl w:val="1"/>
          <w:numId w:val="9"/>
        </w:numPr>
        <w:tabs>
          <w:tab w:val="left" w:pos="1060"/>
          <w:tab w:val="left" w:pos="1061"/>
        </w:tabs>
        <w:spacing w:before="286" w:after="0" w:line="240" w:lineRule="auto"/>
        <w:ind w:left="1061" w:right="0" w:hanging="721"/>
        <w:jc w:val="left"/>
      </w:pPr>
      <w:r>
        <w:t>HARDWARE</w:t>
      </w:r>
      <w:r>
        <w:rPr>
          <w:spacing w:val="-16"/>
        </w:rPr>
        <w:t xml:space="preserve"> </w:t>
      </w:r>
      <w:r>
        <w:t>DESCRIPTION</w:t>
      </w:r>
    </w:p>
    <w:p>
      <w:pPr>
        <w:pStyle w:val="4"/>
        <w:numPr>
          <w:ilvl w:val="2"/>
          <w:numId w:val="9"/>
        </w:numPr>
        <w:tabs>
          <w:tab w:val="left" w:pos="1061"/>
        </w:tabs>
        <w:spacing w:before="188" w:after="0" w:line="240" w:lineRule="auto"/>
        <w:ind w:left="1061" w:right="0" w:hanging="721"/>
        <w:jc w:val="left"/>
      </w:pPr>
      <w:r>
        <w:t>POWER</w:t>
      </w:r>
      <w:r>
        <w:rPr>
          <w:spacing w:val="-1"/>
        </w:rPr>
        <w:t xml:space="preserve"> </w:t>
      </w:r>
      <w:r>
        <w:t>SUPPLY:</w:t>
      </w:r>
    </w:p>
    <w:p>
      <w:pPr>
        <w:pStyle w:val="7"/>
        <w:spacing w:before="153" w:line="360" w:lineRule="auto"/>
        <w:ind w:left="340" w:right="660" w:firstLine="720"/>
        <w:jc w:val="both"/>
      </w:pPr>
      <w:r>
        <w:t>A power supply (sometimes known as a power supply unit or PSU) is a</w:t>
      </w:r>
      <w:r>
        <w:rPr>
          <w:spacing w:val="1"/>
        </w:rPr>
        <w:t xml:space="preserve"> </w:t>
      </w:r>
      <w:r>
        <w:t>device or system that supplies electrical or other types of energy to an output</w:t>
      </w:r>
      <w:r>
        <w:rPr>
          <w:spacing w:val="1"/>
        </w:rPr>
        <w:t xml:space="preserve"> </w:t>
      </w:r>
      <w:r>
        <w:t>load or group of loads. The term is most commonly applied to electrical energy</w:t>
      </w:r>
      <w:r>
        <w:rPr>
          <w:spacing w:val="1"/>
        </w:rPr>
        <w:t xml:space="preserve"> </w:t>
      </w:r>
      <w:r>
        <w:t>supplies,</w:t>
      </w:r>
      <w:r>
        <w:rPr>
          <w:spacing w:val="6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mechanical</w:t>
      </w:r>
      <w:r>
        <w:rPr>
          <w:spacing w:val="-6"/>
        </w:rPr>
        <w:t xml:space="preserve"> </w:t>
      </w:r>
      <w:r>
        <w:t>ones,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rarely</w:t>
      </w:r>
      <w:r>
        <w:rPr>
          <w:spacing w:val="-6"/>
        </w:rPr>
        <w:t xml:space="preserve"> </w:t>
      </w:r>
      <w:r>
        <w:t>to others.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164465</wp:posOffset>
            </wp:positionV>
            <wp:extent cx="5308600" cy="1171575"/>
            <wp:effectExtent l="0" t="0" r="0" b="0"/>
            <wp:wrapTopAndBottom/>
            <wp:docPr id="5" name="image3.png" descr="C:\Users\hp\AppData\Local\Microsoft\Windows\INetCache\Content.MSO\AA8E98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C:\Users\hp\AppData\Local\Microsoft\Windows\INetCache\Content.MSO\AA8E98F9.tmp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30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1675" w:right="1995" w:firstLine="0"/>
        <w:jc w:val="center"/>
        <w:rPr>
          <w:sz w:val="28"/>
        </w:rPr>
      </w:pPr>
      <w:r>
        <w:rPr>
          <w:b/>
          <w:sz w:val="28"/>
        </w:rPr>
        <w:t>Fig 3.1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Power</w:t>
      </w:r>
      <w:r>
        <w:rPr>
          <w:spacing w:val="-1"/>
          <w:sz w:val="28"/>
        </w:rPr>
        <w:t xml:space="preserve"> </w:t>
      </w:r>
      <w:r>
        <w:rPr>
          <w:sz w:val="28"/>
        </w:rPr>
        <w:t>Supply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6"/>
        </w:rPr>
      </w:pPr>
    </w:p>
    <w:p>
      <w:pPr>
        <w:pStyle w:val="3"/>
        <w:numPr>
          <w:ilvl w:val="3"/>
          <w:numId w:val="9"/>
        </w:numPr>
        <w:tabs>
          <w:tab w:val="left" w:pos="1383"/>
        </w:tabs>
        <w:spacing w:before="88" w:after="0" w:line="240" w:lineRule="auto"/>
        <w:ind w:left="1382" w:right="0" w:hanging="1043"/>
        <w:jc w:val="both"/>
      </w:pPr>
      <w:r>
        <w:t>Block</w:t>
      </w:r>
      <w:r>
        <w:rPr>
          <w:spacing w:val="-11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supply:</w:t>
      </w:r>
    </w:p>
    <w:p>
      <w:pPr>
        <w:pStyle w:val="7"/>
        <w:spacing w:before="178" w:line="360" w:lineRule="auto"/>
        <w:ind w:left="340" w:right="664" w:firstLine="720"/>
        <w:jc w:val="both"/>
      </w:pPr>
      <w:r>
        <w:t>The transformer steps up or steps down the input line voltage and isolates</w:t>
      </w:r>
      <w:r>
        <w:rPr>
          <w:spacing w:val="-67"/>
        </w:rPr>
        <w:t xml:space="preserve"> </w:t>
      </w:r>
      <w:r>
        <w:t>the power supply from the power line. The RECTIFIER section converts the</w:t>
      </w:r>
      <w:r>
        <w:rPr>
          <w:spacing w:val="1"/>
        </w:rPr>
        <w:t xml:space="preserve"> </w:t>
      </w:r>
      <w:r>
        <w:t>alternating current input signal to a pulsating direct current. However, as you</w:t>
      </w:r>
      <w:r>
        <w:rPr>
          <w:spacing w:val="1"/>
        </w:rPr>
        <w:t xml:space="preserve"> </w:t>
      </w:r>
      <w:r>
        <w:t>proceed in this chapter you will learn that pulsating dc is not desirable. For this</w:t>
      </w:r>
      <w:r>
        <w:rPr>
          <w:spacing w:val="1"/>
        </w:rPr>
        <w:t xml:space="preserve"> </w:t>
      </w:r>
      <w:r>
        <w:t>reason a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section is</w:t>
      </w:r>
      <w:r>
        <w:rPr>
          <w:spacing w:val="1"/>
        </w:rPr>
        <w:t xml:space="preserve"> </w:t>
      </w:r>
      <w:r>
        <w:t>used to convert pulsating dc</w:t>
      </w:r>
      <w:r>
        <w:rPr>
          <w:spacing w:val="1"/>
        </w:rPr>
        <w:t xml:space="preserve"> </w:t>
      </w:r>
      <w:r>
        <w:t>to a</w:t>
      </w:r>
      <w:r>
        <w:rPr>
          <w:spacing w:val="1"/>
        </w:rPr>
        <w:t xml:space="preserve"> </w:t>
      </w:r>
      <w:r>
        <w:t>purer,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desirable</w:t>
      </w:r>
      <w:r>
        <w:rPr>
          <w:spacing w:val="6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dc</w:t>
      </w:r>
      <w:r>
        <w:rPr>
          <w:spacing w:val="6"/>
        </w:rPr>
        <w:t xml:space="preserve"> </w:t>
      </w:r>
      <w:r>
        <w:t>voltage.</w:t>
      </w:r>
    </w:p>
    <w:p>
      <w:pPr>
        <w:pStyle w:val="7"/>
        <w:spacing w:before="3" w:line="360" w:lineRule="auto"/>
        <w:ind w:left="340" w:right="655" w:firstLine="720"/>
        <w:jc w:val="both"/>
      </w:pPr>
      <w:r>
        <w:t>The final section, the REGULATOR, does just what the name implies. It</w:t>
      </w:r>
      <w:r>
        <w:rPr>
          <w:spacing w:val="1"/>
        </w:rPr>
        <w:t xml:space="preserve"> </w:t>
      </w:r>
      <w:r>
        <w:t>maintains the output of the power supply at a constant level in spite of large</w:t>
      </w:r>
      <w:r>
        <w:rPr>
          <w:spacing w:val="1"/>
        </w:rPr>
        <w:t xml:space="preserve"> </w:t>
      </w:r>
      <w:r>
        <w:t>changes in load current or input line voltages. Now that you know what each</w:t>
      </w:r>
      <w:r>
        <w:rPr>
          <w:spacing w:val="1"/>
        </w:rPr>
        <w:t xml:space="preserve"> </w:t>
      </w:r>
      <w:r>
        <w:t>section does, let's trace an ac signal through the power supply. At this point you</w:t>
      </w:r>
      <w:r>
        <w:rPr>
          <w:spacing w:val="1"/>
        </w:rPr>
        <w:t xml:space="preserve"> </w:t>
      </w:r>
      <w:r>
        <w:t>need to see how this signal is altered within each section of the power supply.</w:t>
      </w:r>
      <w:r>
        <w:rPr>
          <w:spacing w:val="1"/>
        </w:rPr>
        <w:t xml:space="preserve"> </w:t>
      </w:r>
      <w:r>
        <w:t>Later on in the chapter you will see how these changes take place. In view B of</w:t>
      </w:r>
      <w:r>
        <w:rPr>
          <w:spacing w:val="1"/>
        </w:rPr>
        <w:t xml:space="preserve"> </w:t>
      </w:r>
      <w:r>
        <w:t>figure 4-1, an input signal of 115 volts ac is applied to the primary of the</w:t>
      </w:r>
      <w:r>
        <w:rPr>
          <w:spacing w:val="1"/>
        </w:rPr>
        <w:t xml:space="preserve"> </w:t>
      </w:r>
      <w:r>
        <w:t>transformer. The transformer is a step-up transformer with a turns ratio of 1:3.</w:t>
      </w:r>
      <w:r>
        <w:rPr>
          <w:spacing w:val="1"/>
        </w:rPr>
        <w:t xml:space="preserve"> </w:t>
      </w:r>
      <w:r>
        <w:t>You can 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multiplying 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voltage by the ratio of turns in the primary to the ratio of turns in the secondary;</w:t>
      </w:r>
      <w:r>
        <w:rPr>
          <w:spacing w:val="1"/>
        </w:rPr>
        <w:t xml:space="preserve"> </w:t>
      </w:r>
      <w:r>
        <w:t>therefore, 115 volts ac ´ 3 = 345 volts ac (peak-to- peak) at the output. Because</w:t>
      </w:r>
      <w:r>
        <w:rPr>
          <w:spacing w:val="1"/>
        </w:rPr>
        <w:t xml:space="preserve"> </w:t>
      </w:r>
      <w:r>
        <w:t>each diode in the rectifier section conducts for 180 degrees of the 360-degree</w:t>
      </w:r>
      <w:r>
        <w:rPr>
          <w:spacing w:val="1"/>
        </w:rPr>
        <w:t xml:space="preserve"> </w:t>
      </w:r>
      <w:r>
        <w:t>input, the output of the rectifier will be one-half, or approximately 173 volts of</w:t>
      </w:r>
      <w:r>
        <w:rPr>
          <w:spacing w:val="1"/>
        </w:rPr>
        <w:t xml:space="preserve"> </w:t>
      </w:r>
      <w:r>
        <w:t>pulsating dc. The filter section, a network of resistors, capacitors, or inductors,</w:t>
      </w:r>
      <w:r>
        <w:rPr>
          <w:spacing w:val="1"/>
        </w:rPr>
        <w:t xml:space="preserve"> </w:t>
      </w:r>
      <w:r>
        <w:t>controls the rise and fall time of the varying signal; consequently, the signal</w:t>
      </w:r>
      <w:r>
        <w:rPr>
          <w:spacing w:val="1"/>
        </w:rPr>
        <w:t xml:space="preserve"> </w:t>
      </w:r>
      <w:r>
        <w:t>remains at a more constant dc level. You will see the filter process more clearly</w:t>
      </w:r>
      <w:r>
        <w:rPr>
          <w:spacing w:val="1"/>
        </w:rPr>
        <w:t xml:space="preserve"> </w:t>
      </w:r>
      <w:r>
        <w:t>in the discussion of the actual filter circuits. The output of the filter is a signal of</w:t>
      </w:r>
      <w:r>
        <w:rPr>
          <w:spacing w:val="-67"/>
        </w:rPr>
        <w:t xml:space="preserve"> </w:t>
      </w:r>
      <w:r>
        <w:t>110 volts dc, with ac ripple riding on the dc. The reason for the lower voltage</w:t>
      </w:r>
      <w:r>
        <w:rPr>
          <w:spacing w:val="1"/>
        </w:rPr>
        <w:t xml:space="preserve"> </w:t>
      </w:r>
      <w:r>
        <w:t>(average</w:t>
      </w:r>
      <w:r>
        <w:rPr>
          <w:spacing w:val="-1"/>
        </w:rPr>
        <w:t xml:space="preserve"> </w:t>
      </w:r>
      <w:r>
        <w:t>voltage)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explained</w:t>
      </w:r>
      <w:r>
        <w:rPr>
          <w:spacing w:val="3"/>
        </w:rPr>
        <w:t xml:space="preserve"> </w:t>
      </w:r>
      <w:r>
        <w:t>later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chapter. The regulator</w:t>
      </w:r>
      <w:r>
        <w:rPr>
          <w:spacing w:val="1"/>
        </w:rPr>
        <w:t xml:space="preserve"> </w:t>
      </w:r>
      <w:r>
        <w:t>maintains</w:t>
      </w:r>
    </w:p>
    <w:p>
      <w:pPr>
        <w:spacing w:after="0" w:line="360" w:lineRule="auto"/>
        <w:jc w:val="both"/>
        <w:sectPr>
          <w:pgSz w:w="11910" w:h="16840"/>
          <w:pgMar w:top="1580" w:right="780" w:bottom="920" w:left="1100" w:header="0" w:footer="724" w:gutter="0"/>
          <w:cols w:space="720" w:num="1"/>
        </w:sectPr>
      </w:pPr>
    </w:p>
    <w:p>
      <w:pPr>
        <w:pStyle w:val="7"/>
        <w:spacing w:before="75" w:line="362" w:lineRule="auto"/>
        <w:ind w:left="340" w:right="818"/>
      </w:pPr>
      <w:r>
        <w:t>its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110-volt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level,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electronic</w:t>
      </w:r>
      <w:r>
        <w:rPr>
          <w:spacing w:val="-67"/>
        </w:rPr>
        <w:t xml:space="preserve"> </w:t>
      </w:r>
      <w:r>
        <w:t>equipment (more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called the</w:t>
      </w:r>
      <w:r>
        <w:rPr>
          <w:spacing w:val="6"/>
        </w:rPr>
        <w:t xml:space="preserve"> </w:t>
      </w:r>
      <w:r>
        <w:t>load).</w:t>
      </w:r>
    </w:p>
    <w:p>
      <w:pPr>
        <w:pStyle w:val="7"/>
        <w:spacing w:before="7"/>
        <w:rPr>
          <w:sz w:val="43"/>
        </w:rPr>
      </w:pPr>
    </w:p>
    <w:p>
      <w:pPr>
        <w:pStyle w:val="7"/>
        <w:ind w:left="340"/>
      </w:pPr>
      <w:r>
        <w:t>Simple 5V</w:t>
      </w:r>
      <w:r>
        <w:rPr>
          <w:spacing w:val="-5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circuits: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2" w:after="0" w:line="350" w:lineRule="auto"/>
        <w:ind w:left="1061" w:right="673" w:hanging="361"/>
        <w:jc w:val="left"/>
        <w:rPr>
          <w:rFonts w:ascii="Symbol" w:hAnsi="Symbol"/>
          <w:sz w:val="28"/>
        </w:rPr>
      </w:pPr>
      <w:r>
        <w:rPr>
          <w:sz w:val="28"/>
        </w:rPr>
        <w:t>Brief</w:t>
      </w:r>
      <w:r>
        <w:rPr>
          <w:spacing w:val="1"/>
          <w:sz w:val="28"/>
        </w:rPr>
        <w:t xml:space="preserve"> </w:t>
      </w:r>
      <w:r>
        <w:rPr>
          <w:sz w:val="28"/>
        </w:rPr>
        <w:t>description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operation: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well</w:t>
      </w:r>
      <w:r>
        <w:rPr>
          <w:spacing w:val="1"/>
          <w:sz w:val="28"/>
        </w:rPr>
        <w:t xml:space="preserve"> </w:t>
      </w:r>
      <w:r>
        <w:rPr>
          <w:sz w:val="28"/>
        </w:rPr>
        <w:t>regulated</w:t>
      </w:r>
      <w:r>
        <w:rPr>
          <w:spacing w:val="1"/>
          <w:sz w:val="28"/>
        </w:rPr>
        <w:t xml:space="preserve"> </w:t>
      </w:r>
      <w:r>
        <w:rPr>
          <w:sz w:val="28"/>
        </w:rPr>
        <w:t>+5V</w:t>
      </w:r>
      <w:r>
        <w:rPr>
          <w:spacing w:val="1"/>
          <w:sz w:val="28"/>
        </w:rPr>
        <w:t xml:space="preserve"> </w:t>
      </w:r>
      <w:r>
        <w:rPr>
          <w:sz w:val="28"/>
        </w:rPr>
        <w:t>output,</w:t>
      </w:r>
      <w:r>
        <w:rPr>
          <w:spacing w:val="-67"/>
          <w:sz w:val="28"/>
        </w:rPr>
        <w:t xml:space="preserve"> </w:t>
      </w:r>
      <w:r>
        <w:rPr>
          <w:sz w:val="28"/>
        </w:rPr>
        <w:t>output current</w:t>
      </w:r>
      <w:r>
        <w:rPr>
          <w:spacing w:val="1"/>
          <w:sz w:val="28"/>
        </w:rPr>
        <w:t xml:space="preserve"> </w:t>
      </w:r>
      <w:r>
        <w:rPr>
          <w:sz w:val="28"/>
        </w:rPr>
        <w:t>capability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100</w:t>
      </w:r>
      <w:r>
        <w:rPr>
          <w:spacing w:val="6"/>
          <w:sz w:val="28"/>
        </w:rPr>
        <w:t xml:space="preserve"> </w:t>
      </w:r>
      <w:r>
        <w:rPr>
          <w:sz w:val="28"/>
        </w:rPr>
        <w:t>mA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4" w:after="0" w:line="352" w:lineRule="auto"/>
        <w:ind w:left="1061" w:right="665" w:hanging="361"/>
        <w:jc w:val="left"/>
        <w:rPr>
          <w:rFonts w:ascii="Symbol" w:hAnsi="Symbol"/>
          <w:sz w:val="28"/>
        </w:rPr>
      </w:pPr>
      <w:r>
        <w:rPr>
          <w:sz w:val="28"/>
        </w:rPr>
        <w:t>Circuit</w:t>
      </w:r>
      <w:r>
        <w:rPr>
          <w:spacing w:val="11"/>
          <w:sz w:val="28"/>
        </w:rPr>
        <w:t xml:space="preserve"> </w:t>
      </w:r>
      <w:r>
        <w:rPr>
          <w:sz w:val="28"/>
        </w:rPr>
        <w:t>protection:</w:t>
      </w:r>
      <w:r>
        <w:rPr>
          <w:spacing w:val="11"/>
          <w:sz w:val="28"/>
        </w:rPr>
        <w:t xml:space="preserve"> </w:t>
      </w:r>
      <w:r>
        <w:rPr>
          <w:sz w:val="28"/>
        </w:rPr>
        <w:t>Built-in</w:t>
      </w:r>
      <w:r>
        <w:rPr>
          <w:spacing w:val="7"/>
          <w:sz w:val="28"/>
        </w:rPr>
        <w:t xml:space="preserve"> </w:t>
      </w:r>
      <w:r>
        <w:rPr>
          <w:sz w:val="28"/>
        </w:rPr>
        <w:t>overheating</w:t>
      </w:r>
      <w:r>
        <w:rPr>
          <w:spacing w:val="11"/>
          <w:sz w:val="28"/>
        </w:rPr>
        <w:t xml:space="preserve"> </w:t>
      </w:r>
      <w:r>
        <w:rPr>
          <w:sz w:val="28"/>
        </w:rPr>
        <w:t>protection</w:t>
      </w:r>
      <w:r>
        <w:rPr>
          <w:spacing w:val="7"/>
          <w:sz w:val="28"/>
        </w:rPr>
        <w:t xml:space="preserve"> </w:t>
      </w:r>
      <w:r>
        <w:rPr>
          <w:sz w:val="28"/>
        </w:rPr>
        <w:t>shuts</w:t>
      </w:r>
      <w:r>
        <w:rPr>
          <w:spacing w:val="12"/>
          <w:sz w:val="28"/>
        </w:rPr>
        <w:t xml:space="preserve"> </w:t>
      </w:r>
      <w:r>
        <w:rPr>
          <w:sz w:val="28"/>
        </w:rPr>
        <w:t>down</w:t>
      </w:r>
      <w:r>
        <w:rPr>
          <w:spacing w:val="7"/>
          <w:sz w:val="28"/>
        </w:rPr>
        <w:t xml:space="preserve"> </w:t>
      </w:r>
      <w:r>
        <w:rPr>
          <w:sz w:val="28"/>
        </w:rPr>
        <w:t>output</w:t>
      </w:r>
      <w:r>
        <w:rPr>
          <w:spacing w:val="-67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regulator IC</w:t>
      </w:r>
      <w:r>
        <w:rPr>
          <w:spacing w:val="6"/>
          <w:sz w:val="28"/>
        </w:rPr>
        <w:t xml:space="preserve"> </w:t>
      </w:r>
      <w:r>
        <w:rPr>
          <w:sz w:val="28"/>
        </w:rPr>
        <w:t>gets</w:t>
      </w:r>
      <w:r>
        <w:rPr>
          <w:spacing w:val="2"/>
          <w:sz w:val="28"/>
        </w:rPr>
        <w:t xml:space="preserve"> </w:t>
      </w:r>
      <w:r>
        <w:rPr>
          <w:sz w:val="28"/>
        </w:rPr>
        <w:t>too</w:t>
      </w:r>
      <w:r>
        <w:rPr>
          <w:spacing w:val="6"/>
          <w:sz w:val="28"/>
        </w:rPr>
        <w:t xml:space="preserve"> </w:t>
      </w:r>
      <w:r>
        <w:rPr>
          <w:sz w:val="28"/>
        </w:rPr>
        <w:t>hot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6" w:after="0" w:line="240" w:lineRule="auto"/>
        <w:ind w:left="1061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Circuit</w:t>
      </w:r>
      <w:r>
        <w:rPr>
          <w:spacing w:val="-6"/>
          <w:sz w:val="28"/>
        </w:rPr>
        <w:t xml:space="preserve"> </w:t>
      </w:r>
      <w:r>
        <w:rPr>
          <w:sz w:val="28"/>
        </w:rPr>
        <w:t>complexity:</w:t>
      </w:r>
      <w:r>
        <w:rPr>
          <w:spacing w:val="-15"/>
          <w:sz w:val="28"/>
        </w:rPr>
        <w:t xml:space="preserve"> </w:t>
      </w:r>
      <w:r>
        <w:rPr>
          <w:sz w:val="28"/>
        </w:rPr>
        <w:t>Very</w:t>
      </w:r>
      <w:r>
        <w:rPr>
          <w:spacing w:val="-10"/>
          <w:sz w:val="28"/>
        </w:rPr>
        <w:t xml:space="preserve"> </w:t>
      </w:r>
      <w:r>
        <w:rPr>
          <w:sz w:val="28"/>
        </w:rPr>
        <w:t>simple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easy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build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2" w:after="0" w:line="240" w:lineRule="auto"/>
        <w:ind w:left="1061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Circuit</w:t>
      </w:r>
      <w:r>
        <w:rPr>
          <w:spacing w:val="-8"/>
          <w:sz w:val="28"/>
        </w:rPr>
        <w:t xml:space="preserve"> </w:t>
      </w:r>
      <w:r>
        <w:rPr>
          <w:sz w:val="28"/>
        </w:rPr>
        <w:t>performance:</w:t>
      </w:r>
      <w:r>
        <w:rPr>
          <w:spacing w:val="-17"/>
          <w:sz w:val="28"/>
        </w:rPr>
        <w:t xml:space="preserve"> </w:t>
      </w:r>
      <w:r>
        <w:rPr>
          <w:sz w:val="28"/>
        </w:rPr>
        <w:t>Very</w:t>
      </w:r>
      <w:r>
        <w:rPr>
          <w:spacing w:val="-11"/>
          <w:sz w:val="28"/>
        </w:rPr>
        <w:t xml:space="preserve"> </w:t>
      </w:r>
      <w:r>
        <w:rPr>
          <w:sz w:val="28"/>
        </w:rPr>
        <w:t>stable</w:t>
      </w:r>
      <w:r>
        <w:rPr>
          <w:spacing w:val="-7"/>
          <w:sz w:val="28"/>
        </w:rPr>
        <w:t xml:space="preserve"> </w:t>
      </w:r>
      <w:r>
        <w:rPr>
          <w:sz w:val="28"/>
        </w:rPr>
        <w:t>+5V</w:t>
      </w:r>
      <w:r>
        <w:rPr>
          <w:spacing w:val="-11"/>
          <w:sz w:val="28"/>
        </w:rPr>
        <w:t xml:space="preserve"> </w:t>
      </w: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voltage,</w:t>
      </w:r>
      <w:r>
        <w:rPr>
          <w:spacing w:val="-5"/>
          <w:sz w:val="28"/>
        </w:rPr>
        <w:t xml:space="preserve"> </w:t>
      </w:r>
      <w:r>
        <w:rPr>
          <w:sz w:val="28"/>
        </w:rPr>
        <w:t>reliable</w:t>
      </w:r>
      <w:r>
        <w:rPr>
          <w:spacing w:val="-7"/>
          <w:sz w:val="28"/>
        </w:rPr>
        <w:t xml:space="preserve"> </w:t>
      </w:r>
      <w:r>
        <w:rPr>
          <w:sz w:val="28"/>
        </w:rPr>
        <w:t>operation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1" w:after="0" w:line="352" w:lineRule="auto"/>
        <w:ind w:left="1061" w:right="671" w:hanging="361"/>
        <w:jc w:val="left"/>
        <w:rPr>
          <w:rFonts w:ascii="Symbol" w:hAnsi="Symbol"/>
          <w:sz w:val="28"/>
        </w:rPr>
      </w:pPr>
      <w:r>
        <w:rPr>
          <w:sz w:val="28"/>
        </w:rPr>
        <w:t>Availability</w:t>
      </w:r>
      <w:r>
        <w:rPr>
          <w:spacing w:val="34"/>
          <w:sz w:val="28"/>
        </w:rPr>
        <w:t xml:space="preserve"> </w:t>
      </w:r>
      <w:r>
        <w:rPr>
          <w:sz w:val="28"/>
        </w:rPr>
        <w:t>of</w:t>
      </w:r>
      <w:r>
        <w:rPr>
          <w:spacing w:val="32"/>
          <w:sz w:val="28"/>
        </w:rPr>
        <w:t xml:space="preserve"> </w:t>
      </w:r>
      <w:r>
        <w:rPr>
          <w:sz w:val="28"/>
        </w:rPr>
        <w:t>components:</w:t>
      </w:r>
      <w:r>
        <w:rPr>
          <w:spacing w:val="33"/>
          <w:sz w:val="28"/>
        </w:rPr>
        <w:t xml:space="preserve"> </w:t>
      </w:r>
      <w:r>
        <w:rPr>
          <w:sz w:val="28"/>
        </w:rPr>
        <w:t>Easy</w:t>
      </w:r>
      <w:r>
        <w:rPr>
          <w:spacing w:val="34"/>
          <w:sz w:val="28"/>
        </w:rPr>
        <w:t xml:space="preserve"> </w:t>
      </w:r>
      <w:r>
        <w:rPr>
          <w:sz w:val="28"/>
        </w:rPr>
        <w:t>to</w:t>
      </w:r>
      <w:r>
        <w:rPr>
          <w:spacing w:val="38"/>
          <w:sz w:val="28"/>
        </w:rPr>
        <w:t xml:space="preserve"> </w:t>
      </w:r>
      <w:r>
        <w:rPr>
          <w:sz w:val="28"/>
        </w:rPr>
        <w:t>get,</w:t>
      </w:r>
      <w:r>
        <w:rPr>
          <w:spacing w:val="40"/>
          <w:sz w:val="28"/>
        </w:rPr>
        <w:t xml:space="preserve"> </w:t>
      </w:r>
      <w:r>
        <w:rPr>
          <w:sz w:val="28"/>
        </w:rPr>
        <w:t>uses</w:t>
      </w:r>
      <w:r>
        <w:rPr>
          <w:spacing w:val="39"/>
          <w:sz w:val="28"/>
        </w:rPr>
        <w:t xml:space="preserve"> </w:t>
      </w:r>
      <w:r>
        <w:rPr>
          <w:sz w:val="28"/>
        </w:rPr>
        <w:t>only</w:t>
      </w:r>
      <w:r>
        <w:rPr>
          <w:spacing w:val="38"/>
          <w:sz w:val="28"/>
        </w:rPr>
        <w:t xml:space="preserve"> </w:t>
      </w:r>
      <w:r>
        <w:rPr>
          <w:sz w:val="28"/>
        </w:rPr>
        <w:t>very</w:t>
      </w:r>
      <w:r>
        <w:rPr>
          <w:spacing w:val="34"/>
          <w:sz w:val="28"/>
        </w:rPr>
        <w:t xml:space="preserve"> </w:t>
      </w:r>
      <w:r>
        <w:rPr>
          <w:sz w:val="28"/>
        </w:rPr>
        <w:t>common</w:t>
      </w:r>
      <w:r>
        <w:rPr>
          <w:spacing w:val="34"/>
          <w:sz w:val="28"/>
        </w:rPr>
        <w:t xml:space="preserve"> </w:t>
      </w:r>
      <w:r>
        <w:rPr>
          <w:sz w:val="28"/>
        </w:rPr>
        <w:t>basic</w:t>
      </w:r>
      <w:r>
        <w:rPr>
          <w:spacing w:val="-67"/>
          <w:sz w:val="28"/>
        </w:rPr>
        <w:t xml:space="preserve"> </w:t>
      </w:r>
      <w:r>
        <w:rPr>
          <w:sz w:val="28"/>
        </w:rPr>
        <w:t>components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6" w:after="0" w:line="352" w:lineRule="auto"/>
        <w:ind w:left="1061" w:right="659" w:hanging="361"/>
        <w:jc w:val="left"/>
        <w:rPr>
          <w:rFonts w:ascii="Symbol" w:hAnsi="Symbol"/>
          <w:sz w:val="28"/>
        </w:rPr>
      </w:pPr>
      <w:r>
        <w:rPr>
          <w:sz w:val="28"/>
        </w:rPr>
        <w:t>Design</w:t>
      </w:r>
      <w:r>
        <w:rPr>
          <w:spacing w:val="1"/>
          <w:sz w:val="28"/>
        </w:rPr>
        <w:t xml:space="preserve"> </w:t>
      </w:r>
      <w:r>
        <w:rPr>
          <w:sz w:val="28"/>
        </w:rPr>
        <w:t>testing: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datasheet</w:t>
      </w:r>
      <w:r>
        <w:rPr>
          <w:spacing w:val="1"/>
          <w:sz w:val="28"/>
        </w:rPr>
        <w:t xml:space="preserve"> </w:t>
      </w:r>
      <w:r>
        <w:rPr>
          <w:sz w:val="28"/>
        </w:rPr>
        <w:t>example</w:t>
      </w:r>
      <w:r>
        <w:rPr>
          <w:spacing w:val="1"/>
          <w:sz w:val="28"/>
        </w:rPr>
        <w:t xml:space="preserve"> </w:t>
      </w:r>
      <w:r>
        <w:rPr>
          <w:sz w:val="28"/>
        </w:rPr>
        <w:t>circuit,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circuit</w:t>
      </w:r>
      <w:r>
        <w:rPr>
          <w:spacing w:val="-1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part of</w:t>
      </w:r>
      <w:r>
        <w:rPr>
          <w:spacing w:val="-1"/>
          <w:sz w:val="28"/>
        </w:rPr>
        <w:t xml:space="preserve"> </w:t>
      </w:r>
      <w:r>
        <w:rPr>
          <w:sz w:val="28"/>
        </w:rPr>
        <w:t>many</w:t>
      </w:r>
      <w:r>
        <w:rPr>
          <w:spacing w:val="-4"/>
          <w:sz w:val="28"/>
        </w:rPr>
        <w:t xml:space="preserve"> </w:t>
      </w:r>
      <w:r>
        <w:rPr>
          <w:sz w:val="28"/>
        </w:rPr>
        <w:t>electronics</w:t>
      </w:r>
      <w:r>
        <w:rPr>
          <w:spacing w:val="2"/>
          <w:sz w:val="28"/>
        </w:rPr>
        <w:t xml:space="preserve"> </w:t>
      </w:r>
      <w:r>
        <w:rPr>
          <w:sz w:val="28"/>
        </w:rPr>
        <w:t>projects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2" w:after="0" w:line="240" w:lineRule="auto"/>
        <w:ind w:left="1061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Applications:</w:t>
      </w:r>
      <w:r>
        <w:rPr>
          <w:spacing w:val="-9"/>
          <w:sz w:val="28"/>
        </w:rPr>
        <w:t xml:space="preserve"> </w:t>
      </w:r>
      <w:r>
        <w:rPr>
          <w:sz w:val="28"/>
        </w:rPr>
        <w:t>Part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electronics</w:t>
      </w:r>
      <w:r>
        <w:rPr>
          <w:spacing w:val="-2"/>
          <w:sz w:val="28"/>
        </w:rPr>
        <w:t xml:space="preserve"> </w:t>
      </w:r>
      <w:r>
        <w:rPr>
          <w:sz w:val="28"/>
        </w:rPr>
        <w:t>devices, small</w:t>
      </w:r>
      <w:r>
        <w:rPr>
          <w:spacing w:val="-5"/>
          <w:sz w:val="28"/>
        </w:rPr>
        <w:t xml:space="preserve"> </w:t>
      </w:r>
      <w:r>
        <w:rPr>
          <w:sz w:val="28"/>
        </w:rPr>
        <w:t>laboratory</w:t>
      </w:r>
      <w:r>
        <w:rPr>
          <w:spacing w:val="-7"/>
          <w:sz w:val="28"/>
        </w:rPr>
        <w:t xml:space="preserve"> </w:t>
      </w:r>
      <w:r>
        <w:rPr>
          <w:sz w:val="28"/>
        </w:rPr>
        <w:t>power</w:t>
      </w:r>
      <w:r>
        <w:rPr>
          <w:spacing w:val="-5"/>
          <w:sz w:val="28"/>
        </w:rPr>
        <w:t xml:space="preserve"> </w:t>
      </w:r>
      <w:r>
        <w:rPr>
          <w:sz w:val="28"/>
        </w:rPr>
        <w:t>supply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Power</w:t>
      </w:r>
      <w:r>
        <w:rPr>
          <w:spacing w:val="-4"/>
          <w:sz w:val="28"/>
        </w:rPr>
        <w:t xml:space="preserve"> </w:t>
      </w:r>
      <w:r>
        <w:rPr>
          <w:sz w:val="28"/>
        </w:rPr>
        <w:t>supply</w:t>
      </w:r>
      <w:r>
        <w:rPr>
          <w:spacing w:val="-2"/>
          <w:sz w:val="28"/>
        </w:rPr>
        <w:t xml:space="preserve"> </w:t>
      </w:r>
      <w:r>
        <w:rPr>
          <w:sz w:val="28"/>
        </w:rPr>
        <w:t>voltage:</w:t>
      </w:r>
      <w:r>
        <w:rPr>
          <w:spacing w:val="-7"/>
          <w:sz w:val="28"/>
        </w:rPr>
        <w:t xml:space="preserve"> </w:t>
      </w:r>
      <w:r>
        <w:rPr>
          <w:sz w:val="28"/>
        </w:rPr>
        <w:t>Unregulated</w:t>
      </w:r>
      <w:r>
        <w:rPr>
          <w:spacing w:val="-1"/>
          <w:sz w:val="28"/>
        </w:rPr>
        <w:t xml:space="preserve"> </w:t>
      </w:r>
      <w:r>
        <w:rPr>
          <w:sz w:val="28"/>
        </w:rPr>
        <w:t>DC</w:t>
      </w:r>
      <w:r>
        <w:rPr>
          <w:spacing w:val="-1"/>
          <w:sz w:val="28"/>
        </w:rPr>
        <w:t xml:space="preserve"> </w:t>
      </w:r>
      <w:r>
        <w:rPr>
          <w:sz w:val="28"/>
        </w:rPr>
        <w:t>8-18V</w:t>
      </w:r>
      <w:r>
        <w:rPr>
          <w:spacing w:val="-6"/>
          <w:sz w:val="28"/>
        </w:rPr>
        <w:t xml:space="preserve"> </w:t>
      </w:r>
      <w:r>
        <w:rPr>
          <w:sz w:val="28"/>
        </w:rPr>
        <w:t>power</w:t>
      </w:r>
      <w:r>
        <w:rPr>
          <w:spacing w:val="-3"/>
          <w:sz w:val="28"/>
        </w:rPr>
        <w:t xml:space="preserve"> </w:t>
      </w:r>
      <w:r>
        <w:rPr>
          <w:sz w:val="28"/>
        </w:rPr>
        <w:t>supply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6" w:after="0" w:line="240" w:lineRule="auto"/>
        <w:ind w:left="1061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Power</w:t>
      </w:r>
      <w:r>
        <w:rPr>
          <w:spacing w:val="-3"/>
          <w:sz w:val="28"/>
        </w:rPr>
        <w:t xml:space="preserve"> </w:t>
      </w:r>
      <w:r>
        <w:rPr>
          <w:sz w:val="28"/>
        </w:rPr>
        <w:t>supply</w:t>
      </w:r>
      <w:r>
        <w:rPr>
          <w:spacing w:val="-7"/>
          <w:sz w:val="28"/>
        </w:rPr>
        <w:t xml:space="preserve"> </w:t>
      </w:r>
      <w:r>
        <w:rPr>
          <w:sz w:val="28"/>
        </w:rPr>
        <w:t>current:</w:t>
      </w:r>
      <w:r>
        <w:rPr>
          <w:spacing w:val="-6"/>
          <w:sz w:val="28"/>
        </w:rPr>
        <w:t xml:space="preserve"> </w:t>
      </w:r>
      <w:r>
        <w:rPr>
          <w:sz w:val="28"/>
        </w:rPr>
        <w:t>Needed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3"/>
          <w:sz w:val="28"/>
        </w:rPr>
        <w:t xml:space="preserve"> </w:t>
      </w:r>
      <w:r>
        <w:rPr>
          <w:sz w:val="28"/>
        </w:rPr>
        <w:t>mA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1" w:after="0" w:line="352" w:lineRule="auto"/>
        <w:ind w:left="1061" w:right="671" w:hanging="361"/>
        <w:jc w:val="left"/>
        <w:rPr>
          <w:rFonts w:ascii="Symbol" w:hAnsi="Symbol"/>
          <w:sz w:val="28"/>
        </w:rPr>
      </w:pPr>
      <w:r>
        <w:rPr>
          <w:sz w:val="28"/>
        </w:rPr>
        <w:t>Component</w:t>
      </w:r>
      <w:r>
        <w:rPr>
          <w:spacing w:val="3"/>
          <w:sz w:val="28"/>
        </w:rPr>
        <w:t xml:space="preserve"> </w:t>
      </w:r>
      <w:r>
        <w:rPr>
          <w:sz w:val="28"/>
        </w:rPr>
        <w:t>costs:</w:t>
      </w:r>
      <w:r>
        <w:rPr>
          <w:spacing w:val="4"/>
          <w:sz w:val="28"/>
        </w:rPr>
        <w:t xml:space="preserve"> </w:t>
      </w:r>
      <w:r>
        <w:rPr>
          <w:sz w:val="28"/>
        </w:rPr>
        <w:t>Few</w:t>
      </w:r>
      <w:r>
        <w:rPr>
          <w:spacing w:val="5"/>
          <w:sz w:val="28"/>
        </w:rPr>
        <w:t xml:space="preserve"> </w:t>
      </w:r>
      <w:r>
        <w:rPr>
          <w:sz w:val="28"/>
        </w:rPr>
        <w:t>dollars</w:t>
      </w:r>
      <w:r>
        <w:rPr>
          <w:spacing w:val="10"/>
          <w:sz w:val="28"/>
        </w:rPr>
        <w:t xml:space="preserve"> </w:t>
      </w:r>
      <w:r>
        <w:rPr>
          <w:sz w:val="28"/>
        </w:rPr>
        <w:t>for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electronics</w:t>
      </w:r>
      <w:r>
        <w:rPr>
          <w:spacing w:val="7"/>
          <w:sz w:val="28"/>
        </w:rPr>
        <w:t xml:space="preserve"> </w:t>
      </w:r>
      <w:r>
        <w:rPr>
          <w:sz w:val="28"/>
        </w:rPr>
        <w:t>components</w:t>
      </w:r>
      <w:r>
        <w:rPr>
          <w:spacing w:val="6"/>
          <w:sz w:val="28"/>
        </w:rPr>
        <w:t xml:space="preserve"> </w:t>
      </w:r>
      <w:r>
        <w:rPr>
          <w:sz w:val="28"/>
        </w:rPr>
        <w:t>+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input</w:t>
      </w:r>
      <w:r>
        <w:rPr>
          <w:spacing w:val="-67"/>
          <w:sz w:val="28"/>
        </w:rPr>
        <w:t xml:space="preserve"> </w:t>
      </w:r>
      <w:r>
        <w:rPr>
          <w:sz w:val="28"/>
        </w:rPr>
        <w:t>transformer</w:t>
      </w:r>
      <w:r>
        <w:rPr>
          <w:spacing w:val="-1"/>
          <w:sz w:val="28"/>
        </w:rPr>
        <w:t xml:space="preserve"> </w:t>
      </w:r>
      <w:r>
        <w:rPr>
          <w:sz w:val="28"/>
        </w:rPr>
        <w:t>cost</w:t>
      </w:r>
    </w:p>
    <w:p>
      <w:pPr>
        <w:pStyle w:val="3"/>
        <w:numPr>
          <w:ilvl w:val="3"/>
          <w:numId w:val="9"/>
        </w:numPr>
        <w:tabs>
          <w:tab w:val="left" w:pos="1824"/>
          <w:tab w:val="left" w:pos="1825"/>
        </w:tabs>
        <w:spacing w:before="19" w:after="0" w:line="240" w:lineRule="auto"/>
        <w:ind w:left="1824" w:right="0" w:hanging="1125"/>
        <w:jc w:val="left"/>
      </w:pPr>
      <w:r>
        <w:t>CIRCUIT</w:t>
      </w:r>
      <w:r>
        <w:rPr>
          <w:spacing w:val="-8"/>
        </w:rPr>
        <w:t xml:space="preserve"> </w:t>
      </w:r>
      <w:r>
        <w:t>DESCRIPTION:</w:t>
      </w:r>
    </w:p>
    <w:p>
      <w:pPr>
        <w:pStyle w:val="7"/>
        <w:spacing w:before="178" w:line="360" w:lineRule="auto"/>
        <w:ind w:left="340" w:right="663" w:firstLine="720"/>
        <w:jc w:val="both"/>
      </w:pPr>
      <w:r>
        <w:t>This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+5V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supply,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experimenting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electronics.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inexpensive</w:t>
      </w:r>
      <w:r>
        <w:rPr>
          <w:spacing w:val="1"/>
        </w:rPr>
        <w:t xml:space="preserve"> </w:t>
      </w:r>
      <w:r>
        <w:t>wall</w:t>
      </w:r>
      <w:r>
        <w:rPr>
          <w:spacing w:val="70"/>
        </w:rPr>
        <w:t xml:space="preserve"> </w:t>
      </w:r>
      <w:r>
        <w:t>transformers</w:t>
      </w:r>
      <w:r>
        <w:rPr>
          <w:spacing w:val="-6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supermarket. Those transformers are easily available, but usually their voltage</w:t>
      </w:r>
      <w:r>
        <w:rPr>
          <w:spacing w:val="1"/>
        </w:rPr>
        <w:t xml:space="preserve"> </w:t>
      </w:r>
      <w:r>
        <w:t>regulation is very poor, which makes then not very usable for digital circuit</w:t>
      </w:r>
      <w:r>
        <w:rPr>
          <w:spacing w:val="1"/>
        </w:rPr>
        <w:t xml:space="preserve"> </w:t>
      </w:r>
      <w:r>
        <w:t>experimenter unless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 regulation can be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in some</w:t>
      </w:r>
      <w:r>
        <w:rPr>
          <w:spacing w:val="1"/>
        </w:rPr>
        <w:t xml:space="preserve"> </w:t>
      </w:r>
      <w:r>
        <w:t>way.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circuit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problem.</w:t>
      </w:r>
    </w:p>
    <w:p>
      <w:pPr>
        <w:pStyle w:val="7"/>
        <w:spacing w:line="321" w:lineRule="exact"/>
        <w:ind w:left="1061"/>
        <w:jc w:val="both"/>
      </w:pPr>
      <w:r>
        <w:t>This</w:t>
      </w:r>
      <w:r>
        <w:rPr>
          <w:spacing w:val="24"/>
        </w:rPr>
        <w:t xml:space="preserve"> </w:t>
      </w:r>
      <w:r>
        <w:t>circuit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give</w:t>
      </w:r>
      <w:r>
        <w:rPr>
          <w:spacing w:val="23"/>
        </w:rPr>
        <w:t xml:space="preserve"> </w:t>
      </w:r>
      <w:r>
        <w:t>+5V</w:t>
      </w:r>
      <w:r>
        <w:rPr>
          <w:spacing w:val="19"/>
        </w:rPr>
        <w:t xml:space="preserve"> </w:t>
      </w:r>
      <w:r>
        <w:t>output</w:t>
      </w:r>
      <w:r>
        <w:rPr>
          <w:spacing w:val="22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about</w:t>
      </w:r>
      <w:r>
        <w:rPr>
          <w:spacing w:val="26"/>
        </w:rPr>
        <w:t xml:space="preserve"> </w:t>
      </w:r>
      <w:r>
        <w:t>150</w:t>
      </w:r>
      <w:r>
        <w:rPr>
          <w:spacing w:val="28"/>
        </w:rPr>
        <w:t xml:space="preserve"> </w:t>
      </w:r>
      <w:r>
        <w:t>mA</w:t>
      </w:r>
      <w:r>
        <w:rPr>
          <w:spacing w:val="4"/>
        </w:rPr>
        <w:t xml:space="preserve"> </w:t>
      </w:r>
      <w:r>
        <w:t>current,</w:t>
      </w:r>
      <w:r>
        <w:rPr>
          <w:spacing w:val="25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</w:p>
    <w:p>
      <w:pPr>
        <w:spacing w:after="0" w:line="321" w:lineRule="exact"/>
        <w:jc w:val="both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 w:line="362" w:lineRule="auto"/>
        <w:ind w:left="340" w:right="555"/>
      </w:pPr>
      <w:r>
        <w:t>increased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good</w:t>
      </w:r>
      <w:r>
        <w:rPr>
          <w:spacing w:val="4"/>
        </w:rPr>
        <w:t xml:space="preserve"> </w:t>
      </w:r>
      <w:r>
        <w:t>cooling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added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7805</w:t>
      </w:r>
      <w:r>
        <w:rPr>
          <w:spacing w:val="4"/>
        </w:rPr>
        <w:t xml:space="preserve"> </w:t>
      </w:r>
      <w:r>
        <w:t>regulator</w:t>
      </w:r>
      <w:r>
        <w:rPr>
          <w:spacing w:val="2"/>
        </w:rPr>
        <w:t xml:space="preserve"> </w:t>
      </w:r>
      <w:r>
        <w:t>chip.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circuit</w:t>
      </w:r>
      <w:r>
        <w:rPr>
          <w:spacing w:val="-67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over overload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thermal</w:t>
      </w:r>
      <w:r>
        <w:rPr>
          <w:spacing w:val="-5"/>
        </w:rPr>
        <w:t xml:space="preserve"> </w:t>
      </w:r>
      <w:r>
        <w:t>protection.</w:t>
      </w:r>
    </w:p>
    <w:p>
      <w:pPr>
        <w:pStyle w:val="7"/>
        <w:ind w:left="730"/>
        <w:rPr>
          <w:sz w:val="20"/>
        </w:rPr>
      </w:pPr>
      <w:r>
        <w:rPr>
          <w:sz w:val="20"/>
        </w:rPr>
        <w:drawing>
          <wp:inline distT="0" distB="0" distL="0" distR="0">
            <wp:extent cx="5106035" cy="2105025"/>
            <wp:effectExtent l="0" t="0" r="0" b="0"/>
            <wp:docPr id="7" name="image4.png" descr="C:\Users\hp\AppData\Local\Microsoft\Windows\INetCache\Content.MSO\ACADDE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C:\Users\hp\AppData\Local\Microsoft\Windows\INetCache\Content.MSO\ACADDE6F.tmp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36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73"/>
        <w:ind w:left="2712"/>
        <w:jc w:val="both"/>
      </w:pP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b/>
        </w:rPr>
        <w:t>3.2</w:t>
      </w:r>
      <w:r>
        <w:t>:</w:t>
      </w:r>
      <w:r>
        <w:rPr>
          <w:spacing w:val="-6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1</w:t>
      </w:r>
    </w:p>
    <w:p>
      <w:pPr>
        <w:pStyle w:val="3"/>
        <w:numPr>
          <w:ilvl w:val="3"/>
          <w:numId w:val="9"/>
        </w:numPr>
        <w:tabs>
          <w:tab w:val="left" w:pos="1465"/>
        </w:tabs>
        <w:spacing w:before="164" w:after="0" w:line="240" w:lineRule="auto"/>
        <w:ind w:left="1464" w:right="0" w:hanging="1125"/>
        <w:jc w:val="both"/>
      </w:pPr>
      <w:r>
        <w:t>Circuit</w:t>
      </w:r>
      <w:r>
        <w:rPr>
          <w:spacing w:val="-7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supply:</w:t>
      </w:r>
    </w:p>
    <w:p>
      <w:pPr>
        <w:pStyle w:val="7"/>
        <w:spacing w:before="178" w:line="360" w:lineRule="auto"/>
        <w:ind w:left="340" w:right="662" w:firstLine="720"/>
        <w:jc w:val="both"/>
      </w:pPr>
      <w:r>
        <w:t>The capacitors must have enough high voltage rating to safely handle the</w:t>
      </w:r>
      <w:r>
        <w:rPr>
          <w:spacing w:val="1"/>
        </w:rPr>
        <w:t xml:space="preserve"> </w:t>
      </w:r>
      <w:r>
        <w:t>input voltage feed to circuit. The circuit is very easy to build for example into a</w:t>
      </w:r>
      <w:r>
        <w:rPr>
          <w:spacing w:val="1"/>
        </w:rPr>
        <w:t xml:space="preserve"> </w:t>
      </w:r>
      <w:r>
        <w:t>piece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Vero board.</w:t>
      </w:r>
    </w:p>
    <w:p>
      <w:pPr>
        <w:pStyle w:val="7"/>
        <w:spacing w:before="4"/>
        <w:rPr>
          <w:sz w:val="42"/>
        </w:rPr>
      </w:pPr>
    </w:p>
    <w:p>
      <w:pPr>
        <w:spacing w:before="0"/>
        <w:ind w:left="412" w:right="0" w:firstLine="0"/>
        <w:jc w:val="left"/>
        <w:rPr>
          <w:sz w:val="32"/>
        </w:rPr>
      </w:pPr>
      <w:r>
        <w:rPr>
          <w:sz w:val="32"/>
        </w:rPr>
        <w:t>Pinout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7805 regulator</w:t>
      </w:r>
      <w:r>
        <w:rPr>
          <w:spacing w:val="-3"/>
          <w:sz w:val="32"/>
        </w:rPr>
        <w:t xml:space="preserve"> </w:t>
      </w:r>
      <w:r>
        <w:rPr>
          <w:sz w:val="32"/>
        </w:rPr>
        <w:t>IC: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82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Unregulated voltage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7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Ground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Regulated</w:t>
      </w:r>
      <w:r>
        <w:rPr>
          <w:spacing w:val="-1"/>
          <w:sz w:val="28"/>
        </w:rPr>
        <w:t xml:space="preserve"> </w:t>
      </w:r>
      <w:r>
        <w:rPr>
          <w:sz w:val="28"/>
        </w:rPr>
        <w:t>voltage</w:t>
      </w:r>
      <w:r>
        <w:rPr>
          <w:spacing w:val="-4"/>
          <w:sz w:val="28"/>
        </w:rPr>
        <w:t xml:space="preserve"> </w:t>
      </w:r>
      <w:r>
        <w:rPr>
          <w:sz w:val="28"/>
        </w:rPr>
        <w:t>out</w:t>
      </w:r>
    </w:p>
    <w:p>
      <w:pPr>
        <w:pStyle w:val="7"/>
        <w:rPr>
          <w:sz w:val="34"/>
        </w:rPr>
      </w:pPr>
    </w:p>
    <w:p>
      <w:pPr>
        <w:pStyle w:val="3"/>
        <w:numPr>
          <w:ilvl w:val="3"/>
          <w:numId w:val="9"/>
        </w:numPr>
        <w:tabs>
          <w:tab w:val="left" w:pos="1464"/>
          <w:tab w:val="left" w:pos="1465"/>
        </w:tabs>
        <w:spacing w:before="262" w:after="0" w:line="240" w:lineRule="auto"/>
        <w:ind w:left="1464" w:right="0" w:hanging="1125"/>
        <w:jc w:val="left"/>
      </w:pPr>
      <w:r>
        <w:t>Component</w:t>
      </w:r>
      <w:r>
        <w:rPr>
          <w:spacing w:val="-4"/>
        </w:rPr>
        <w:t xml:space="preserve"> </w:t>
      </w:r>
      <w:r>
        <w:t>list: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77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7805</w:t>
      </w:r>
      <w:r>
        <w:rPr>
          <w:spacing w:val="-3"/>
          <w:sz w:val="28"/>
        </w:rPr>
        <w:t xml:space="preserve"> </w:t>
      </w:r>
      <w:r>
        <w:rPr>
          <w:sz w:val="28"/>
        </w:rPr>
        <w:t>regulator</w:t>
      </w:r>
      <w:r>
        <w:rPr>
          <w:spacing w:val="-4"/>
          <w:sz w:val="28"/>
        </w:rPr>
        <w:t xml:space="preserve"> </w:t>
      </w:r>
      <w:r>
        <w:rPr>
          <w:sz w:val="28"/>
        </w:rPr>
        <w:t>IC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7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100</w:t>
      </w:r>
      <w:r>
        <w:rPr>
          <w:spacing w:val="-4"/>
          <w:sz w:val="28"/>
        </w:rPr>
        <w:t xml:space="preserve"> </w:t>
      </w:r>
      <w:r>
        <w:rPr>
          <w:sz w:val="28"/>
        </w:rPr>
        <w:t>uF</w:t>
      </w:r>
      <w:r>
        <w:rPr>
          <w:spacing w:val="-10"/>
          <w:sz w:val="28"/>
        </w:rPr>
        <w:t xml:space="preserve"> </w:t>
      </w:r>
      <w:r>
        <w:rPr>
          <w:sz w:val="28"/>
        </w:rPr>
        <w:t>electrolytic</w:t>
      </w:r>
      <w:r>
        <w:rPr>
          <w:spacing w:val="-3"/>
          <w:sz w:val="28"/>
        </w:rPr>
        <w:t xml:space="preserve"> </w:t>
      </w:r>
      <w:r>
        <w:rPr>
          <w:sz w:val="28"/>
        </w:rPr>
        <w:t>capacitor,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least</w:t>
      </w:r>
      <w:r>
        <w:rPr>
          <w:spacing w:val="-4"/>
          <w:sz w:val="28"/>
        </w:rPr>
        <w:t xml:space="preserve"> </w:t>
      </w:r>
      <w:r>
        <w:rPr>
          <w:sz w:val="28"/>
        </w:rPr>
        <w:t>25V</w:t>
      </w:r>
      <w:r>
        <w:rPr>
          <w:spacing w:val="-8"/>
          <w:sz w:val="28"/>
        </w:rPr>
        <w:t xml:space="preserve"> </w:t>
      </w:r>
      <w:r>
        <w:rPr>
          <w:sz w:val="28"/>
        </w:rPr>
        <w:t>voltage</w:t>
      </w:r>
      <w:r>
        <w:rPr>
          <w:spacing w:val="-3"/>
          <w:sz w:val="28"/>
        </w:rPr>
        <w:t xml:space="preserve"> </w:t>
      </w:r>
      <w:r>
        <w:rPr>
          <w:sz w:val="28"/>
        </w:rPr>
        <w:t>rating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10</w:t>
      </w:r>
      <w:r>
        <w:rPr>
          <w:spacing w:val="-6"/>
          <w:sz w:val="28"/>
        </w:rPr>
        <w:t xml:space="preserve"> </w:t>
      </w:r>
      <w:r>
        <w:rPr>
          <w:sz w:val="28"/>
        </w:rPr>
        <w:t>uF</w:t>
      </w:r>
      <w:r>
        <w:rPr>
          <w:spacing w:val="-11"/>
          <w:sz w:val="28"/>
        </w:rPr>
        <w:t xml:space="preserve"> </w:t>
      </w:r>
      <w:r>
        <w:rPr>
          <w:sz w:val="28"/>
        </w:rPr>
        <w:t>electrolytic</w:t>
      </w:r>
      <w:r>
        <w:rPr>
          <w:spacing w:val="-5"/>
          <w:sz w:val="28"/>
        </w:rPr>
        <w:t xml:space="preserve"> </w:t>
      </w:r>
      <w:r>
        <w:rPr>
          <w:sz w:val="28"/>
        </w:rPr>
        <w:t>capacitor,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least</w:t>
      </w:r>
      <w:r>
        <w:rPr>
          <w:spacing w:val="-5"/>
          <w:sz w:val="28"/>
        </w:rPr>
        <w:t xml:space="preserve"> </w:t>
      </w:r>
      <w:r>
        <w:rPr>
          <w:sz w:val="28"/>
        </w:rPr>
        <w:t>6V</w:t>
      </w:r>
      <w:r>
        <w:rPr>
          <w:spacing w:val="-5"/>
          <w:sz w:val="28"/>
        </w:rPr>
        <w:t xml:space="preserve"> </w:t>
      </w:r>
      <w:r>
        <w:rPr>
          <w:sz w:val="28"/>
        </w:rPr>
        <w:t>voltage</w:t>
      </w:r>
      <w:r>
        <w:rPr>
          <w:spacing w:val="-5"/>
          <w:sz w:val="28"/>
        </w:rPr>
        <w:t xml:space="preserve"> </w:t>
      </w:r>
      <w:r>
        <w:rPr>
          <w:sz w:val="28"/>
        </w:rPr>
        <w:t>rating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1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100</w:t>
      </w:r>
      <w:r>
        <w:rPr>
          <w:spacing w:val="-3"/>
          <w:sz w:val="28"/>
        </w:rPr>
        <w:t xml:space="preserve"> </w:t>
      </w:r>
      <w:r>
        <w:rPr>
          <w:sz w:val="28"/>
        </w:rPr>
        <w:t>nF</w:t>
      </w:r>
      <w:r>
        <w:rPr>
          <w:spacing w:val="-7"/>
          <w:sz w:val="28"/>
        </w:rPr>
        <w:t xml:space="preserve"> </w:t>
      </w:r>
      <w:r>
        <w:rPr>
          <w:sz w:val="28"/>
        </w:rPr>
        <w:t>ceramic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polyester</w:t>
      </w:r>
      <w:r>
        <w:rPr>
          <w:spacing w:val="-2"/>
          <w:sz w:val="28"/>
        </w:rPr>
        <w:t xml:space="preserve"> </w:t>
      </w:r>
      <w:r>
        <w:rPr>
          <w:sz w:val="28"/>
        </w:rPr>
        <w:t>capacitor</w:t>
      </w:r>
    </w:p>
    <w:p>
      <w:pPr>
        <w:pStyle w:val="7"/>
        <w:rPr>
          <w:sz w:val="34"/>
        </w:rPr>
      </w:pPr>
    </w:p>
    <w:p>
      <w:pPr>
        <w:pStyle w:val="3"/>
        <w:numPr>
          <w:ilvl w:val="3"/>
          <w:numId w:val="9"/>
        </w:numPr>
        <w:tabs>
          <w:tab w:val="left" w:pos="1464"/>
          <w:tab w:val="left" w:pos="1465"/>
        </w:tabs>
        <w:spacing w:before="257" w:after="0" w:line="240" w:lineRule="auto"/>
        <w:ind w:left="1464" w:right="0" w:hanging="1125"/>
        <w:jc w:val="left"/>
      </w:pPr>
      <w:r>
        <w:t>More</w:t>
      </w:r>
      <w:r>
        <w:rPr>
          <w:spacing w:val="-11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current:</w:t>
      </w:r>
    </w:p>
    <w:p>
      <w:pPr>
        <w:pStyle w:val="7"/>
        <w:spacing w:before="178"/>
        <w:ind w:left="1061"/>
      </w:pPr>
      <w:r>
        <w:t>If</w:t>
      </w:r>
      <w:r>
        <w:rPr>
          <w:spacing w:val="43"/>
        </w:rPr>
        <w:t xml:space="preserve"> </w:t>
      </w:r>
      <w:r>
        <w:t>you</w:t>
      </w:r>
      <w:r>
        <w:rPr>
          <w:spacing w:val="50"/>
        </w:rPr>
        <w:t xml:space="preserve"> </w:t>
      </w:r>
      <w:r>
        <w:t>need</w:t>
      </w:r>
      <w:r>
        <w:rPr>
          <w:spacing w:val="55"/>
        </w:rPr>
        <w:t xml:space="preserve"> </w:t>
      </w:r>
      <w:r>
        <w:t>more</w:t>
      </w:r>
      <w:r>
        <w:rPr>
          <w:spacing w:val="50"/>
        </w:rPr>
        <w:t xml:space="preserve"> </w:t>
      </w:r>
      <w:r>
        <w:t>than</w:t>
      </w:r>
      <w:r>
        <w:rPr>
          <w:spacing w:val="45"/>
        </w:rPr>
        <w:t xml:space="preserve"> </w:t>
      </w:r>
      <w:r>
        <w:t>150</w:t>
      </w:r>
      <w:r>
        <w:rPr>
          <w:spacing w:val="55"/>
        </w:rPr>
        <w:t xml:space="preserve"> </w:t>
      </w:r>
      <w:r>
        <w:t>mA</w:t>
      </w:r>
      <w:r>
        <w:rPr>
          <w:spacing w:val="31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output</w:t>
      </w:r>
      <w:r>
        <w:rPr>
          <w:spacing w:val="48"/>
        </w:rPr>
        <w:t xml:space="preserve"> </w:t>
      </w:r>
      <w:r>
        <w:t>current,</w:t>
      </w:r>
      <w:r>
        <w:rPr>
          <w:spacing w:val="51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update</w:t>
      </w:r>
      <w:r>
        <w:rPr>
          <w:spacing w:val="50"/>
        </w:rPr>
        <w:t xml:space="preserve"> </w:t>
      </w:r>
      <w:r>
        <w:t>the</w:t>
      </w:r>
    </w:p>
    <w:p>
      <w:pPr>
        <w:spacing w:after="0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/>
        <w:ind w:left="340"/>
      </w:pPr>
      <w:r>
        <w:rPr>
          <w:w w:val="95"/>
        </w:rPr>
        <w:t>output</w:t>
      </w:r>
      <w:r>
        <w:rPr>
          <w:spacing w:val="31"/>
          <w:w w:val="95"/>
        </w:rPr>
        <w:t xml:space="preserve"> </w:t>
      </w:r>
      <w:r>
        <w:rPr>
          <w:w w:val="95"/>
        </w:rPr>
        <w:t>current</w:t>
      </w:r>
      <w:r>
        <w:rPr>
          <w:spacing w:val="38"/>
          <w:w w:val="95"/>
        </w:rPr>
        <w:t xml:space="preserve"> </w:t>
      </w:r>
      <w:r>
        <w:rPr>
          <w:w w:val="95"/>
        </w:rPr>
        <w:t>up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w w:val="95"/>
        </w:rPr>
        <w:t>1A</w:t>
      </w:r>
      <w:r>
        <w:rPr>
          <w:spacing w:val="6"/>
          <w:w w:val="95"/>
        </w:rPr>
        <w:t xml:space="preserve"> </w:t>
      </w:r>
      <w:r>
        <w:rPr>
          <w:w w:val="95"/>
        </w:rPr>
        <w:t>doing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following</w:t>
      </w:r>
      <w:r>
        <w:rPr>
          <w:spacing w:val="52"/>
          <w:w w:val="95"/>
        </w:rPr>
        <w:t xml:space="preserve"> </w:t>
      </w:r>
      <w:r>
        <w:rPr>
          <w:w w:val="95"/>
        </w:rPr>
        <w:t>modifications:</w:t>
      </w:r>
    </w:p>
    <w:p>
      <w:pPr>
        <w:pStyle w:val="10"/>
        <w:numPr>
          <w:ilvl w:val="4"/>
          <w:numId w:val="9"/>
        </w:numPr>
        <w:tabs>
          <w:tab w:val="left" w:pos="1061"/>
        </w:tabs>
        <w:spacing w:before="162" w:after="0" w:line="240" w:lineRule="auto"/>
        <w:ind w:left="1061" w:right="0" w:hanging="361"/>
        <w:jc w:val="both"/>
        <w:rPr>
          <w:sz w:val="28"/>
        </w:rPr>
      </w:pP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where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take the</w:t>
      </w:r>
      <w:r>
        <w:rPr>
          <w:spacing w:val="-1"/>
          <w:sz w:val="28"/>
        </w:rPr>
        <w:t xml:space="preserve"> </w:t>
      </w:r>
      <w:r>
        <w:rPr>
          <w:sz w:val="28"/>
        </w:rPr>
        <w:t>power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circuit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>
      <w:pPr>
        <w:pStyle w:val="7"/>
        <w:rPr>
          <w:sz w:val="34"/>
        </w:rPr>
      </w:pPr>
    </w:p>
    <w:p>
      <w:pPr>
        <w:pStyle w:val="10"/>
        <w:numPr>
          <w:ilvl w:val="4"/>
          <w:numId w:val="9"/>
        </w:numPr>
        <w:tabs>
          <w:tab w:val="left" w:pos="1061"/>
        </w:tabs>
        <w:spacing w:before="250" w:after="0" w:line="240" w:lineRule="auto"/>
        <w:ind w:left="1061" w:right="0" w:hanging="361"/>
        <w:jc w:val="both"/>
        <w:rPr>
          <w:sz w:val="28"/>
        </w:rPr>
      </w:pP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sz w:val="28"/>
        </w:rPr>
        <w:t>much</w:t>
      </w:r>
      <w:r>
        <w:rPr>
          <w:spacing w:val="-7"/>
          <w:sz w:val="28"/>
        </w:rPr>
        <w:t xml:space="preserve"> </w:t>
      </w:r>
      <w:r>
        <w:rPr>
          <w:sz w:val="28"/>
        </w:rPr>
        <w:t>current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output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1" w:after="0" w:line="352" w:lineRule="auto"/>
        <w:ind w:left="1061" w:right="669" w:hanging="361"/>
        <w:jc w:val="left"/>
        <w:rPr>
          <w:sz w:val="28"/>
        </w:rPr>
      </w:pPr>
      <w:r>
        <w:rPr>
          <w:sz w:val="28"/>
        </w:rPr>
        <w:t>Put</w:t>
      </w:r>
      <w:r>
        <w:rPr>
          <w:spacing w:val="43"/>
          <w:sz w:val="28"/>
        </w:rPr>
        <w:t xml:space="preserve"> </w:t>
      </w:r>
      <w:r>
        <w:rPr>
          <w:sz w:val="28"/>
        </w:rPr>
        <w:t>a</w:t>
      </w:r>
      <w:r>
        <w:rPr>
          <w:spacing w:val="45"/>
          <w:sz w:val="28"/>
        </w:rPr>
        <w:t xml:space="preserve"> </w:t>
      </w:r>
      <w:r>
        <w:rPr>
          <w:sz w:val="28"/>
        </w:rPr>
        <w:t>heat</w:t>
      </w:r>
      <w:r>
        <w:rPr>
          <w:spacing w:val="44"/>
          <w:sz w:val="28"/>
        </w:rPr>
        <w:t xml:space="preserve"> </w:t>
      </w:r>
      <w:r>
        <w:rPr>
          <w:sz w:val="28"/>
        </w:rPr>
        <w:t>sink</w:t>
      </w:r>
      <w:r>
        <w:rPr>
          <w:spacing w:val="44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the</w:t>
      </w:r>
      <w:r>
        <w:rPr>
          <w:spacing w:val="45"/>
          <w:sz w:val="28"/>
        </w:rPr>
        <w:t xml:space="preserve"> </w:t>
      </w:r>
      <w:r>
        <w:rPr>
          <w:sz w:val="28"/>
        </w:rPr>
        <w:t>7805</w:t>
      </w:r>
      <w:r>
        <w:rPr>
          <w:spacing w:val="44"/>
          <w:sz w:val="28"/>
        </w:rPr>
        <w:t xml:space="preserve"> </w:t>
      </w:r>
      <w:r>
        <w:rPr>
          <w:sz w:val="28"/>
        </w:rPr>
        <w:t>regulator</w:t>
      </w:r>
      <w:r>
        <w:rPr>
          <w:spacing w:val="43"/>
          <w:sz w:val="28"/>
        </w:rPr>
        <w:t xml:space="preserve"> </w:t>
      </w:r>
      <w:r>
        <w:rPr>
          <w:sz w:val="28"/>
        </w:rPr>
        <w:t>(so</w:t>
      </w:r>
      <w:r>
        <w:rPr>
          <w:spacing w:val="48"/>
          <w:sz w:val="28"/>
        </w:rPr>
        <w:t xml:space="preserve"> </w:t>
      </w:r>
      <w:r>
        <w:rPr>
          <w:sz w:val="28"/>
        </w:rPr>
        <w:t>big</w:t>
      </w:r>
      <w:r>
        <w:rPr>
          <w:spacing w:val="39"/>
          <w:sz w:val="28"/>
        </w:rPr>
        <w:t xml:space="preserve"> </w:t>
      </w:r>
      <w:r>
        <w:rPr>
          <w:sz w:val="28"/>
        </w:rPr>
        <w:t>that</w:t>
      </w:r>
      <w:r>
        <w:rPr>
          <w:spacing w:val="44"/>
          <w:sz w:val="28"/>
        </w:rPr>
        <w:t xml:space="preserve"> </w:t>
      </w:r>
      <w:r>
        <w:rPr>
          <w:sz w:val="28"/>
        </w:rPr>
        <w:t>it</w:t>
      </w:r>
      <w:r>
        <w:rPr>
          <w:spacing w:val="44"/>
          <w:sz w:val="28"/>
        </w:rPr>
        <w:t xml:space="preserve"> </w:t>
      </w:r>
      <w:r>
        <w:rPr>
          <w:sz w:val="28"/>
        </w:rPr>
        <w:t>does</w:t>
      </w:r>
      <w:r>
        <w:rPr>
          <w:spacing w:val="46"/>
          <w:sz w:val="28"/>
        </w:rPr>
        <w:t xml:space="preserve"> </w:t>
      </w:r>
      <w:r>
        <w:rPr>
          <w:sz w:val="28"/>
        </w:rPr>
        <w:t>not</w:t>
      </w:r>
      <w:r>
        <w:rPr>
          <w:spacing w:val="44"/>
          <w:sz w:val="28"/>
        </w:rPr>
        <w:t xml:space="preserve"> </w:t>
      </w:r>
      <w:r>
        <w:rPr>
          <w:sz w:val="28"/>
        </w:rPr>
        <w:t>overheat</w:t>
      </w:r>
      <w:r>
        <w:rPr>
          <w:spacing w:val="-67"/>
          <w:sz w:val="28"/>
        </w:rPr>
        <w:t xml:space="preserve"> </w:t>
      </w:r>
      <w:r>
        <w:rPr>
          <w:sz w:val="28"/>
        </w:rPr>
        <w:t>because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extra</w:t>
      </w:r>
      <w:r>
        <w:rPr>
          <w:spacing w:val="1"/>
          <w:sz w:val="28"/>
        </w:rPr>
        <w:t xml:space="preserve"> </w:t>
      </w:r>
      <w:r>
        <w:rPr>
          <w:sz w:val="28"/>
        </w:rPr>
        <w:t>losses</w:t>
      </w:r>
      <w:r>
        <w:rPr>
          <w:spacing w:val="9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regulator)</w:t>
      </w:r>
      <w:r>
        <w:rPr>
          <w:spacing w:val="6"/>
          <w:sz w:val="28"/>
        </w:rPr>
        <w:t xml:space="preserve"> </w:t>
      </w:r>
      <w:r>
        <w:rPr>
          <w:sz w:val="28"/>
        </w:rPr>
        <w:t>.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2473960</wp:posOffset>
            </wp:positionH>
            <wp:positionV relativeFrom="paragraph">
              <wp:posOffset>215265</wp:posOffset>
            </wp:positionV>
            <wp:extent cx="2664460" cy="1781175"/>
            <wp:effectExtent l="0" t="0" r="0" b="0"/>
            <wp:wrapTopAndBottom/>
            <wp:docPr id="9" name="image5.png" descr="C:\Users\hp\AppData\Local\Microsoft\Windows\INetCache\Content.MSO\1C1921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C:\Users\hp\AppData\Local\Microsoft\Windows\INetCache\Content.MSO\1C192155.tmp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72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sz w:val="27"/>
        </w:rPr>
      </w:pPr>
    </w:p>
    <w:p>
      <w:pPr>
        <w:pStyle w:val="7"/>
        <w:ind w:left="1680" w:right="1615"/>
        <w:jc w:val="center"/>
      </w:pPr>
      <w:r>
        <w:rPr>
          <w:b/>
        </w:rPr>
        <w:t>Fig</w:t>
      </w:r>
      <w:r>
        <w:rPr>
          <w:b/>
          <w:spacing w:val="69"/>
        </w:rPr>
        <w:t xml:space="preserve"> </w:t>
      </w:r>
      <w:r>
        <w:rPr>
          <w:b/>
        </w:rPr>
        <w:t>3.3</w:t>
      </w:r>
      <w:r>
        <w:t>:</w:t>
      </w:r>
      <w:r>
        <w:rPr>
          <w:spacing w:val="-6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Supply 2</w:t>
      </w:r>
    </w:p>
    <w:p>
      <w:pPr>
        <w:pStyle w:val="7"/>
        <w:rPr>
          <w:sz w:val="30"/>
        </w:rPr>
      </w:pPr>
    </w:p>
    <w:p>
      <w:pPr>
        <w:pStyle w:val="7"/>
        <w:spacing w:before="4"/>
        <w:rPr>
          <w:sz w:val="29"/>
        </w:rPr>
      </w:pPr>
    </w:p>
    <w:p>
      <w:pPr>
        <w:pStyle w:val="3"/>
        <w:numPr>
          <w:ilvl w:val="2"/>
          <w:numId w:val="9"/>
        </w:numPr>
        <w:tabs>
          <w:tab w:val="left" w:pos="1061"/>
        </w:tabs>
        <w:spacing w:before="0" w:after="0" w:line="240" w:lineRule="auto"/>
        <w:ind w:left="1061" w:right="0" w:hanging="721"/>
        <w:jc w:val="left"/>
      </w:pPr>
      <w:r>
        <w:t>PIC</w:t>
      </w:r>
      <w:r>
        <w:rPr>
          <w:spacing w:val="-7"/>
        </w:rPr>
        <w:t xml:space="preserve"> </w:t>
      </w:r>
      <w:r>
        <w:t>16F877A</w:t>
      </w:r>
      <w:r>
        <w:rPr>
          <w:spacing w:val="-6"/>
        </w:rPr>
        <w:t xml:space="preserve"> </w:t>
      </w:r>
      <w:r>
        <w:t>MICROCONTROLLER:</w:t>
      </w:r>
    </w:p>
    <w:p>
      <w:pPr>
        <w:pStyle w:val="7"/>
        <w:spacing w:before="178" w:line="360" w:lineRule="auto"/>
        <w:ind w:left="340" w:right="662" w:firstLine="720"/>
        <w:jc w:val="both"/>
      </w:pPr>
      <w:r>
        <w:t>The PIC microcontroller used here is 16F877A. This performs the key</w:t>
      </w:r>
      <w:r>
        <w:rPr>
          <w:spacing w:val="1"/>
        </w:rPr>
        <w:t xml:space="preserve"> </w:t>
      </w:r>
      <w:r>
        <w:t>role of processing the received data from the sensors and transmitting them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Li-Fi</w:t>
      </w:r>
      <w:r>
        <w:rPr>
          <w:spacing w:val="1"/>
        </w:rPr>
        <w:t xml:space="preserve"> </w:t>
      </w:r>
      <w:r>
        <w:t>module.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micro</w:t>
      </w:r>
      <w:r>
        <w:rPr>
          <w:spacing w:val="1"/>
        </w:rPr>
        <w:t xml:space="preserve"> </w:t>
      </w:r>
      <w:r>
        <w:t>controller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consumption and flexibility to connect other devices makes it as the best choice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processors.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micro</w:t>
      </w:r>
      <w:r>
        <w:rPr>
          <w:spacing w:val="1"/>
        </w:rPr>
        <w:t xml:space="preserve"> </w:t>
      </w:r>
      <w:r>
        <w:t>controller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following.</w:t>
      </w:r>
    </w:p>
    <w:p>
      <w:pPr>
        <w:pStyle w:val="10"/>
        <w:numPr>
          <w:ilvl w:val="0"/>
          <w:numId w:val="10"/>
        </w:numPr>
        <w:tabs>
          <w:tab w:val="left" w:pos="1061"/>
        </w:tabs>
        <w:spacing w:before="3" w:after="0" w:line="240" w:lineRule="auto"/>
        <w:ind w:left="1061" w:right="0" w:hanging="361"/>
        <w:jc w:val="both"/>
        <w:rPr>
          <w:sz w:val="28"/>
        </w:rPr>
      </w:pPr>
      <w:r>
        <w:rPr>
          <w:sz w:val="28"/>
        </w:rPr>
        <w:t>RISC</w:t>
      </w:r>
      <w:r>
        <w:rPr>
          <w:spacing w:val="-5"/>
          <w:sz w:val="28"/>
        </w:rPr>
        <w:t xml:space="preserve"> </w:t>
      </w:r>
      <w:r>
        <w:rPr>
          <w:sz w:val="28"/>
        </w:rPr>
        <w:t>architecture</w:t>
      </w:r>
    </w:p>
    <w:p>
      <w:pPr>
        <w:pStyle w:val="10"/>
        <w:numPr>
          <w:ilvl w:val="0"/>
          <w:numId w:val="10"/>
        </w:numPr>
        <w:tabs>
          <w:tab w:val="left" w:pos="1061"/>
        </w:tabs>
        <w:spacing w:before="158" w:after="0" w:line="240" w:lineRule="auto"/>
        <w:ind w:left="1061" w:right="0" w:hanging="361"/>
        <w:jc w:val="both"/>
        <w:rPr>
          <w:sz w:val="28"/>
        </w:rPr>
      </w:pPr>
      <w:r>
        <w:rPr>
          <w:sz w:val="28"/>
        </w:rPr>
        <w:t>Operating</w:t>
      </w:r>
      <w:r>
        <w:rPr>
          <w:spacing w:val="-4"/>
          <w:sz w:val="28"/>
        </w:rPr>
        <w:t xml:space="preserve"> </w:t>
      </w:r>
      <w:r>
        <w:rPr>
          <w:sz w:val="28"/>
        </w:rPr>
        <w:t>frequency</w:t>
      </w:r>
      <w:r>
        <w:rPr>
          <w:spacing w:val="-7"/>
          <w:sz w:val="28"/>
        </w:rPr>
        <w:t xml:space="preserve"> </w:t>
      </w:r>
      <w:r>
        <w:rPr>
          <w:sz w:val="28"/>
        </w:rPr>
        <w:t>0-20</w:t>
      </w:r>
      <w:r>
        <w:rPr>
          <w:spacing w:val="-3"/>
          <w:sz w:val="28"/>
        </w:rPr>
        <w:t xml:space="preserve"> </w:t>
      </w:r>
      <w:r>
        <w:rPr>
          <w:sz w:val="28"/>
        </w:rPr>
        <w:t>MHz</w:t>
      </w:r>
    </w:p>
    <w:p>
      <w:pPr>
        <w:pStyle w:val="10"/>
        <w:numPr>
          <w:ilvl w:val="0"/>
          <w:numId w:val="10"/>
        </w:numPr>
        <w:tabs>
          <w:tab w:val="left" w:pos="1061"/>
        </w:tabs>
        <w:spacing w:before="163" w:after="0" w:line="240" w:lineRule="auto"/>
        <w:ind w:left="1061" w:right="0" w:hanging="361"/>
        <w:jc w:val="both"/>
        <w:rPr>
          <w:sz w:val="28"/>
        </w:rPr>
      </w:pPr>
      <w:r>
        <w:rPr>
          <w:sz w:val="28"/>
        </w:rPr>
        <w:t>Power</w:t>
      </w:r>
      <w:r>
        <w:rPr>
          <w:spacing w:val="-4"/>
          <w:sz w:val="28"/>
        </w:rPr>
        <w:t xml:space="preserve"> </w:t>
      </w:r>
      <w:r>
        <w:rPr>
          <w:sz w:val="28"/>
        </w:rPr>
        <w:t>supply</w:t>
      </w:r>
      <w:r>
        <w:rPr>
          <w:spacing w:val="-3"/>
          <w:sz w:val="28"/>
        </w:rPr>
        <w:t xml:space="preserve"> </w:t>
      </w:r>
      <w:r>
        <w:rPr>
          <w:sz w:val="28"/>
        </w:rPr>
        <w:t>voltage</w:t>
      </w:r>
      <w:r>
        <w:rPr>
          <w:spacing w:val="-2"/>
          <w:sz w:val="28"/>
        </w:rPr>
        <w:t xml:space="preserve"> </w:t>
      </w:r>
      <w:r>
        <w:rPr>
          <w:sz w:val="28"/>
        </w:rPr>
        <w:t>2.0-5.5V</w:t>
      </w:r>
    </w:p>
    <w:p>
      <w:pPr>
        <w:pStyle w:val="10"/>
        <w:numPr>
          <w:ilvl w:val="0"/>
          <w:numId w:val="10"/>
        </w:numPr>
        <w:tabs>
          <w:tab w:val="left" w:pos="1061"/>
        </w:tabs>
        <w:spacing w:before="163" w:after="0" w:line="240" w:lineRule="auto"/>
        <w:ind w:left="1061" w:right="0" w:hanging="361"/>
        <w:jc w:val="both"/>
        <w:rPr>
          <w:sz w:val="28"/>
        </w:rPr>
      </w:pPr>
      <w:r>
        <w:rPr>
          <w:sz w:val="28"/>
        </w:rPr>
        <w:t>8K</w:t>
      </w:r>
      <w:r>
        <w:rPr>
          <w:spacing w:val="-7"/>
          <w:sz w:val="28"/>
        </w:rPr>
        <w:t xml:space="preserve"> </w:t>
      </w:r>
      <w:r>
        <w:rPr>
          <w:sz w:val="28"/>
        </w:rPr>
        <w:t>ROM</w:t>
      </w:r>
      <w:r>
        <w:rPr>
          <w:spacing w:val="5"/>
          <w:sz w:val="28"/>
        </w:rPr>
        <w:t xml:space="preserve"> </w:t>
      </w:r>
      <w:r>
        <w:rPr>
          <w:sz w:val="28"/>
        </w:rPr>
        <w:t>memory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FLASH</w:t>
      </w:r>
      <w:r>
        <w:rPr>
          <w:spacing w:val="-2"/>
          <w:sz w:val="28"/>
        </w:rPr>
        <w:t xml:space="preserve"> </w:t>
      </w:r>
      <w:r>
        <w:rPr>
          <w:sz w:val="28"/>
        </w:rPr>
        <w:t>technology</w:t>
      </w:r>
    </w:p>
    <w:p>
      <w:pPr>
        <w:pStyle w:val="10"/>
        <w:numPr>
          <w:ilvl w:val="0"/>
          <w:numId w:val="10"/>
        </w:numPr>
        <w:tabs>
          <w:tab w:val="left" w:pos="1061"/>
        </w:tabs>
        <w:spacing w:before="158" w:after="0" w:line="240" w:lineRule="auto"/>
        <w:ind w:left="1061" w:right="0" w:hanging="361"/>
        <w:jc w:val="both"/>
        <w:rPr>
          <w:sz w:val="28"/>
        </w:rPr>
      </w:pPr>
      <w:r>
        <w:rPr>
          <w:sz w:val="28"/>
        </w:rPr>
        <w:t>256</w:t>
      </w:r>
      <w:r>
        <w:rPr>
          <w:spacing w:val="-5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EEPROM</w:t>
      </w:r>
      <w:r>
        <w:rPr>
          <w:spacing w:val="3"/>
          <w:sz w:val="28"/>
        </w:rPr>
        <w:t xml:space="preserve"> </w:t>
      </w:r>
      <w:r>
        <w:rPr>
          <w:sz w:val="28"/>
        </w:rPr>
        <w:t>memory</w:t>
      </w:r>
    </w:p>
    <w:p>
      <w:pPr>
        <w:pStyle w:val="10"/>
        <w:numPr>
          <w:ilvl w:val="0"/>
          <w:numId w:val="10"/>
        </w:numPr>
        <w:tabs>
          <w:tab w:val="left" w:pos="1061"/>
        </w:tabs>
        <w:spacing w:before="163" w:after="0" w:line="240" w:lineRule="auto"/>
        <w:ind w:left="1061" w:right="0" w:hanging="361"/>
        <w:jc w:val="both"/>
        <w:rPr>
          <w:sz w:val="28"/>
        </w:rPr>
      </w:pPr>
      <w:r>
        <w:rPr>
          <w:sz w:val="28"/>
        </w:rPr>
        <w:t>368</w:t>
      </w:r>
      <w:r>
        <w:rPr>
          <w:spacing w:val="-5"/>
          <w:sz w:val="28"/>
        </w:rPr>
        <w:t xml:space="preserve"> </w:t>
      </w:r>
      <w:r>
        <w:rPr>
          <w:sz w:val="28"/>
        </w:rPr>
        <w:t>bytes</w:t>
      </w:r>
      <w:r>
        <w:rPr>
          <w:spacing w:val="-1"/>
          <w:sz w:val="28"/>
        </w:rPr>
        <w:t xml:space="preserve"> </w:t>
      </w:r>
      <w:r>
        <w:rPr>
          <w:sz w:val="28"/>
        </w:rPr>
        <w:t>RAM</w:t>
      </w:r>
      <w:r>
        <w:rPr>
          <w:spacing w:val="2"/>
          <w:sz w:val="28"/>
        </w:rPr>
        <w:t xml:space="preserve"> </w:t>
      </w:r>
      <w:r>
        <w:rPr>
          <w:sz w:val="28"/>
        </w:rPr>
        <w:t>memory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10"/>
        <w:numPr>
          <w:ilvl w:val="0"/>
          <w:numId w:val="10"/>
        </w:numPr>
        <w:tabs>
          <w:tab w:val="left" w:pos="1060"/>
          <w:tab w:val="left" w:pos="1061"/>
        </w:tabs>
        <w:spacing w:before="75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A/D</w:t>
      </w:r>
      <w:r>
        <w:rPr>
          <w:spacing w:val="-3"/>
          <w:sz w:val="28"/>
        </w:rPr>
        <w:t xml:space="preserve"> </w:t>
      </w:r>
      <w:r>
        <w:rPr>
          <w:sz w:val="28"/>
        </w:rPr>
        <w:t>converter:</w:t>
      </w:r>
    </w:p>
    <w:p>
      <w:pPr>
        <w:pStyle w:val="10"/>
        <w:numPr>
          <w:ilvl w:val="0"/>
          <w:numId w:val="11"/>
        </w:numPr>
        <w:tabs>
          <w:tab w:val="left" w:pos="1781"/>
        </w:tabs>
        <w:spacing w:before="163" w:after="0" w:line="240" w:lineRule="auto"/>
        <w:ind w:left="1781" w:right="0" w:hanging="360"/>
        <w:jc w:val="left"/>
        <w:rPr>
          <w:sz w:val="28"/>
        </w:rPr>
      </w:pPr>
      <w:r>
        <w:rPr>
          <w:sz w:val="28"/>
        </w:rPr>
        <w:t>14-channels</w:t>
      </w:r>
    </w:p>
    <w:p>
      <w:pPr>
        <w:pStyle w:val="10"/>
        <w:numPr>
          <w:ilvl w:val="0"/>
          <w:numId w:val="11"/>
        </w:numPr>
        <w:tabs>
          <w:tab w:val="left" w:pos="1781"/>
        </w:tabs>
        <w:spacing w:before="158" w:after="0" w:line="240" w:lineRule="auto"/>
        <w:ind w:left="1781" w:right="0" w:hanging="360"/>
        <w:jc w:val="left"/>
        <w:rPr>
          <w:sz w:val="28"/>
        </w:rPr>
      </w:pPr>
      <w:r>
        <w:rPr>
          <w:sz w:val="28"/>
        </w:rPr>
        <w:t>10-bit</w:t>
      </w:r>
      <w:r>
        <w:rPr>
          <w:spacing w:val="-4"/>
          <w:sz w:val="28"/>
        </w:rPr>
        <w:t xml:space="preserve"> </w:t>
      </w:r>
      <w:r>
        <w:rPr>
          <w:sz w:val="28"/>
        </w:rPr>
        <w:t>resolution</w:t>
      </w:r>
    </w:p>
    <w:p>
      <w:pPr>
        <w:pStyle w:val="10"/>
        <w:numPr>
          <w:ilvl w:val="0"/>
          <w:numId w:val="10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5"/>
          <w:sz w:val="28"/>
        </w:rPr>
        <w:t xml:space="preserve"> </w:t>
      </w:r>
      <w:r>
        <w:rPr>
          <w:sz w:val="28"/>
        </w:rPr>
        <w:t>timers/counters</w:t>
      </w:r>
    </w:p>
    <w:p>
      <w:pPr>
        <w:pStyle w:val="10"/>
        <w:numPr>
          <w:ilvl w:val="0"/>
          <w:numId w:val="10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Watch-dog</w:t>
      </w:r>
      <w:r>
        <w:rPr>
          <w:spacing w:val="-6"/>
          <w:sz w:val="28"/>
        </w:rPr>
        <w:t xml:space="preserve"> </w:t>
      </w:r>
      <w:r>
        <w:rPr>
          <w:sz w:val="28"/>
        </w:rPr>
        <w:t>timer</w:t>
      </w:r>
    </w:p>
    <w:p>
      <w:pPr>
        <w:pStyle w:val="7"/>
        <w:rPr>
          <w:sz w:val="30"/>
        </w:rPr>
      </w:pPr>
    </w:p>
    <w:p>
      <w:pPr>
        <w:pStyle w:val="7"/>
        <w:spacing w:before="4"/>
        <w:rPr>
          <w:sz w:val="26"/>
        </w:rPr>
      </w:pPr>
    </w:p>
    <w:p>
      <w:pPr>
        <w:pStyle w:val="7"/>
        <w:spacing w:line="360" w:lineRule="auto"/>
        <w:ind w:left="340" w:right="665" w:firstLine="720"/>
        <w:jc w:val="both"/>
      </w:pPr>
      <w:r>
        <w:t>PIC (usually pronounced as "pick") is a family of microcontrollers made</w:t>
      </w:r>
      <w:r>
        <w:rPr>
          <w:spacing w:val="1"/>
        </w:rPr>
        <w:t xml:space="preserve"> </w:t>
      </w:r>
      <w:r>
        <w:t>by Microchip Technology, derived from the PIC1650 originally developed by</w:t>
      </w:r>
      <w:r>
        <w:rPr>
          <w:spacing w:val="1"/>
        </w:rPr>
        <w:t xml:space="preserve"> </w:t>
      </w:r>
      <w:r>
        <w:t>General Instrument's Microelectronics Division. The name PIC initially referred</w:t>
      </w:r>
      <w:r>
        <w:rPr>
          <w:spacing w:val="-67"/>
        </w:rPr>
        <w:t xml:space="preserve"> </w:t>
      </w:r>
      <w:r>
        <w:t>to Peripheral Interface Controller and is currently expanded as Programmable</w:t>
      </w:r>
      <w:r>
        <w:rPr>
          <w:spacing w:val="1"/>
        </w:rPr>
        <w:t xml:space="preserve"> </w:t>
      </w:r>
      <w:r>
        <w:t>Intelligent Computer. The first parts of the family were available in 1976; by</w:t>
      </w:r>
      <w:r>
        <w:rPr>
          <w:spacing w:val="1"/>
        </w:rPr>
        <w:t xml:space="preserve"> </w:t>
      </w:r>
      <w:r>
        <w:t>2013 the company had shipped</w:t>
      </w:r>
      <w:r>
        <w:rPr>
          <w:spacing w:val="1"/>
        </w:rPr>
        <w:t xml:space="preserve"> </w:t>
      </w:r>
      <w:r>
        <w:t>more than twelve billion individual parts,</w:t>
      </w:r>
      <w:r>
        <w:rPr>
          <w:spacing w:val="70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wide</w:t>
      </w:r>
      <w:r>
        <w:rPr>
          <w:spacing w:val="6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embedded systems.</w:t>
      </w:r>
    </w:p>
    <w:p>
      <w:pPr>
        <w:pStyle w:val="7"/>
        <w:spacing w:line="360" w:lineRule="auto"/>
        <w:ind w:left="340" w:right="651" w:firstLine="571"/>
        <w:jc w:val="both"/>
      </w:pPr>
      <w:r>
        <w:t>Early models of PIC had read-only memory (ROM) or field-programmable</w:t>
      </w:r>
      <w:r>
        <w:rPr>
          <w:spacing w:val="-67"/>
        </w:rPr>
        <w:t xml:space="preserve"> </w:t>
      </w:r>
      <w:r>
        <w:t>EPROM for program storage, some with provision for erasing memory. All</w:t>
      </w:r>
      <w:r>
        <w:rPr>
          <w:spacing w:val="1"/>
        </w:rPr>
        <w:t xml:space="preserve"> </w:t>
      </w:r>
      <w:r>
        <w:t>current models use flash memory for program storage, and newer models allow</w:t>
      </w:r>
      <w:r>
        <w:rPr>
          <w:spacing w:val="1"/>
        </w:rPr>
        <w:t xml:space="preserve"> </w:t>
      </w:r>
      <w:r>
        <w:t>the PIC to reprogram itself. Program memory and data memory are separated.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8-bit,</w:t>
      </w:r>
      <w:r>
        <w:rPr>
          <w:spacing w:val="1"/>
        </w:rPr>
        <w:t xml:space="preserve"> </w:t>
      </w:r>
      <w:r>
        <w:t>16-bit,</w:t>
      </w:r>
      <w:r>
        <w:rPr>
          <w:spacing w:val="1"/>
        </w:rPr>
        <w:t xml:space="preserve"> </w:t>
      </w:r>
      <w:r>
        <w:t>and,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32-bit</w:t>
      </w:r>
      <w:r>
        <w:rPr>
          <w:spacing w:val="1"/>
        </w:rPr>
        <w:t xml:space="preserve"> </w:t>
      </w:r>
      <w:r>
        <w:t>wide.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instructions vary in bit-count by family of PIC, and may be 12, 14, 16, or 24 bits</w:t>
      </w:r>
      <w:r>
        <w:rPr>
          <w:spacing w:val="-67"/>
        </w:rPr>
        <w:t xml:space="preserve"> </w:t>
      </w:r>
      <w:r>
        <w:t>long. The instruction set also varies by model, with more powerful chips adding</w:t>
      </w:r>
      <w:r>
        <w:rPr>
          <w:spacing w:val="1"/>
        </w:rPr>
        <w:t xml:space="preserve"> </w:t>
      </w:r>
      <w:r>
        <w:t>instructions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processing functions.</w:t>
      </w:r>
    </w:p>
    <w:p>
      <w:pPr>
        <w:pStyle w:val="7"/>
        <w:spacing w:before="1" w:line="360" w:lineRule="auto"/>
        <w:ind w:left="340" w:right="653" w:firstLine="672"/>
        <w:jc w:val="both"/>
      </w:pPr>
      <w:r>
        <w:t>The hardware capabilities of PIC devices range from 6-pin SMD, 8-pin</w:t>
      </w:r>
      <w:r>
        <w:rPr>
          <w:spacing w:val="1"/>
        </w:rPr>
        <w:t xml:space="preserve"> </w:t>
      </w:r>
      <w:r>
        <w:t>DIP chips up to 144-pin SMD chips, with discrete I/O pins, ADC and DAC</w:t>
      </w:r>
      <w:r>
        <w:rPr>
          <w:spacing w:val="1"/>
        </w:rPr>
        <w:t xml:space="preserve"> </w:t>
      </w:r>
      <w:r>
        <w:t>modules, and communications ports such as UART, I2C, CAN, and even USB.</w:t>
      </w:r>
      <w:r>
        <w:rPr>
          <w:spacing w:val="1"/>
        </w:rPr>
        <w:t xml:space="preserve"> </w:t>
      </w:r>
      <w:r>
        <w:t>Low-power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high-speed variations</w:t>
      </w:r>
      <w:r>
        <w:rPr>
          <w:spacing w:val="1"/>
        </w:rPr>
        <w:t xml:space="preserve"> </w:t>
      </w:r>
      <w:r>
        <w:t>exist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many types.</w:t>
      </w:r>
    </w:p>
    <w:p>
      <w:pPr>
        <w:pStyle w:val="7"/>
        <w:spacing w:line="360" w:lineRule="auto"/>
        <w:ind w:left="340" w:right="657" w:firstLine="658"/>
        <w:jc w:val="both"/>
      </w:pPr>
      <w:r>
        <w:t>The manufacturer supplies computer software for development known as</w:t>
      </w:r>
      <w:r>
        <w:rPr>
          <w:spacing w:val="1"/>
        </w:rPr>
        <w:t xml:space="preserve"> </w:t>
      </w:r>
      <w:r>
        <w:t>MPLAB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assemblers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C/C++</w:t>
      </w:r>
      <w:r>
        <w:rPr>
          <w:spacing w:val="1"/>
        </w:rPr>
        <w:t xml:space="preserve"> </w:t>
      </w:r>
      <w:r>
        <w:t>compilers,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programmer/debugger</w:t>
      </w:r>
      <w:r>
        <w:rPr>
          <w:spacing w:val="1"/>
        </w:rPr>
        <w:t xml:space="preserve"> </w:t>
      </w:r>
      <w:r>
        <w:t>hardware under the MPLAB and PIC Kit series. Third party and some open-</w:t>
      </w:r>
      <w:r>
        <w:rPr>
          <w:spacing w:val="1"/>
        </w:rPr>
        <w:t xml:space="preserve"> </w:t>
      </w:r>
      <w:r>
        <w:t>source</w:t>
      </w:r>
      <w:r>
        <w:rPr>
          <w:spacing w:val="36"/>
        </w:rPr>
        <w:t xml:space="preserve"> </w:t>
      </w:r>
      <w:r>
        <w:t>tools</w:t>
      </w:r>
      <w:r>
        <w:rPr>
          <w:spacing w:val="37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t>available.</w:t>
      </w:r>
      <w:r>
        <w:rPr>
          <w:spacing w:val="38"/>
        </w:rPr>
        <w:t xml:space="preserve"> </w:t>
      </w:r>
      <w:r>
        <w:t>Some</w:t>
      </w:r>
      <w:r>
        <w:rPr>
          <w:spacing w:val="36"/>
        </w:rPr>
        <w:t xml:space="preserve"> </w:t>
      </w:r>
      <w:r>
        <w:t>parts</w:t>
      </w:r>
      <w:r>
        <w:rPr>
          <w:spacing w:val="37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in-circuit</w:t>
      </w:r>
      <w:r>
        <w:rPr>
          <w:spacing w:val="35"/>
        </w:rPr>
        <w:t xml:space="preserve"> </w:t>
      </w:r>
      <w:r>
        <w:t>programming</w:t>
      </w:r>
    </w:p>
    <w:p>
      <w:pPr>
        <w:spacing w:after="0" w:line="360" w:lineRule="auto"/>
        <w:jc w:val="both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 w:line="362" w:lineRule="auto"/>
        <w:ind w:left="340"/>
      </w:pPr>
      <w:r>
        <w:t>capability;</w:t>
      </w:r>
      <w:r>
        <w:rPr>
          <w:spacing w:val="45"/>
        </w:rPr>
        <w:t xml:space="preserve"> </w:t>
      </w:r>
      <w:r>
        <w:t>low-cost</w:t>
      </w:r>
      <w:r>
        <w:rPr>
          <w:spacing w:val="43"/>
        </w:rPr>
        <w:t xml:space="preserve"> </w:t>
      </w:r>
      <w:r>
        <w:t>development</w:t>
      </w:r>
      <w:r>
        <w:rPr>
          <w:spacing w:val="42"/>
        </w:rPr>
        <w:t xml:space="preserve"> </w:t>
      </w:r>
      <w:r>
        <w:t>programmers</w:t>
      </w:r>
      <w:r>
        <w:rPr>
          <w:spacing w:val="44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available</w:t>
      </w:r>
      <w:r>
        <w:rPr>
          <w:spacing w:val="43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well</w:t>
      </w:r>
      <w:r>
        <w:rPr>
          <w:spacing w:val="37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high-</w:t>
      </w:r>
      <w:r>
        <w:rPr>
          <w:spacing w:val="-67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programmers.</w:t>
      </w:r>
    </w:p>
    <w:p>
      <w:pPr>
        <w:pStyle w:val="7"/>
        <w:spacing w:line="360" w:lineRule="auto"/>
        <w:ind w:left="340" w:right="555" w:firstLine="706"/>
      </w:pPr>
      <w:r>
        <w:t>PIC</w:t>
      </w:r>
      <w:r>
        <w:rPr>
          <w:spacing w:val="-3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industrial</w:t>
      </w:r>
      <w:r>
        <w:rPr>
          <w:spacing w:val="-8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and hobbyists</w:t>
      </w:r>
      <w:r>
        <w:rPr>
          <w:spacing w:val="-2"/>
        </w:rPr>
        <w:t xml:space="preserve"> </w:t>
      </w:r>
      <w:r>
        <w:t>due</w:t>
      </w:r>
      <w:r>
        <w:rPr>
          <w:spacing w:val="-67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their</w:t>
      </w:r>
      <w:r>
        <w:rPr>
          <w:spacing w:val="65"/>
        </w:rPr>
        <w:t xml:space="preserve"> </w:t>
      </w:r>
      <w:r>
        <w:t>low</w:t>
      </w:r>
      <w:r>
        <w:rPr>
          <w:spacing w:val="62"/>
        </w:rPr>
        <w:t xml:space="preserve"> </w:t>
      </w:r>
      <w:r>
        <w:t>cost,</w:t>
      </w:r>
      <w:r>
        <w:rPr>
          <w:spacing w:val="63"/>
        </w:rPr>
        <w:t xml:space="preserve"> </w:t>
      </w:r>
      <w:r>
        <w:t>wide</w:t>
      </w:r>
      <w:r>
        <w:rPr>
          <w:spacing w:val="62"/>
        </w:rPr>
        <w:t xml:space="preserve"> </w:t>
      </w:r>
      <w:r>
        <w:t>availability,</w:t>
      </w:r>
      <w:r>
        <w:rPr>
          <w:spacing w:val="64"/>
        </w:rPr>
        <w:t xml:space="preserve"> </w:t>
      </w:r>
      <w:r>
        <w:t>large</w:t>
      </w:r>
      <w:r>
        <w:rPr>
          <w:spacing w:val="62"/>
        </w:rPr>
        <w:t xml:space="preserve"> </w:t>
      </w:r>
      <w:r>
        <w:t>user</w:t>
      </w:r>
      <w:r>
        <w:rPr>
          <w:spacing w:val="61"/>
        </w:rPr>
        <w:t xml:space="preserve"> </w:t>
      </w:r>
      <w:r>
        <w:t>base,</w:t>
      </w:r>
      <w:r>
        <w:rPr>
          <w:spacing w:val="59"/>
        </w:rPr>
        <w:t xml:space="preserve"> </w:t>
      </w:r>
      <w:r>
        <w:t>extensive</w:t>
      </w:r>
      <w:r>
        <w:rPr>
          <w:spacing w:val="62"/>
        </w:rPr>
        <w:t xml:space="preserve"> </w:t>
      </w:r>
      <w:r>
        <w:t>collection</w:t>
      </w:r>
      <w:r>
        <w:rPr>
          <w:spacing w:val="5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application notes, and availability of low cost or free development tools, serial</w:t>
      </w:r>
      <w:r>
        <w:rPr>
          <w:spacing w:val="1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and re-programmable</w:t>
      </w:r>
      <w:r>
        <w:rPr>
          <w:spacing w:val="6"/>
        </w:rPr>
        <w:t xml:space="preserve"> </w:t>
      </w:r>
      <w:r>
        <w:t>flash-memory</w:t>
      </w:r>
      <w:r>
        <w:rPr>
          <w:spacing w:val="-4"/>
        </w:rPr>
        <w:t xml:space="preserve"> </w:t>
      </w:r>
      <w:r>
        <w:t>capability.</w:t>
      </w:r>
    </w:p>
    <w:p>
      <w:pPr>
        <w:pStyle w:val="4"/>
        <w:numPr>
          <w:ilvl w:val="3"/>
          <w:numId w:val="9"/>
        </w:numPr>
        <w:tabs>
          <w:tab w:val="left" w:pos="1324"/>
          <w:tab w:val="left" w:pos="1325"/>
        </w:tabs>
        <w:spacing w:before="0" w:after="0" w:line="240" w:lineRule="auto"/>
        <w:ind w:left="1325" w:right="0" w:hanging="985"/>
        <w:jc w:val="left"/>
        <w:rPr>
          <w:b w:val="0"/>
        </w:rPr>
      </w:pPr>
      <w:r>
        <w:t>FEATURES</w:t>
      </w:r>
      <w:r>
        <w:rPr>
          <w:b w:val="0"/>
        </w:rPr>
        <w:t>:</w:t>
      </w:r>
    </w:p>
    <w:p>
      <w:pPr>
        <w:pStyle w:val="7"/>
        <w:spacing w:before="154"/>
        <w:ind w:left="340"/>
      </w:pPr>
      <w:r>
        <w:t>High-Performance</w:t>
      </w:r>
      <w:r>
        <w:rPr>
          <w:spacing w:val="-4"/>
        </w:rPr>
        <w:t xml:space="preserve"> </w:t>
      </w:r>
      <w:r>
        <w:t>RISC</w:t>
      </w:r>
      <w:r>
        <w:rPr>
          <w:spacing w:val="-4"/>
        </w:rPr>
        <w:t xml:space="preserve"> </w:t>
      </w:r>
      <w:r>
        <w:t>CPU: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Only</w:t>
      </w:r>
      <w:r>
        <w:rPr>
          <w:spacing w:val="-8"/>
          <w:sz w:val="28"/>
        </w:rPr>
        <w:t xml:space="preserve"> </w:t>
      </w:r>
      <w:r>
        <w:rPr>
          <w:sz w:val="28"/>
        </w:rPr>
        <w:t>35</w:t>
      </w:r>
      <w:r>
        <w:rPr>
          <w:spacing w:val="-5"/>
          <w:sz w:val="28"/>
        </w:rPr>
        <w:t xml:space="preserve"> </w:t>
      </w:r>
      <w:r>
        <w:rPr>
          <w:sz w:val="28"/>
        </w:rPr>
        <w:t>single-word</w:t>
      </w:r>
      <w:r>
        <w:rPr>
          <w:spacing w:val="1"/>
          <w:sz w:val="28"/>
        </w:rPr>
        <w:t xml:space="preserve"> </w:t>
      </w:r>
      <w:r>
        <w:rPr>
          <w:sz w:val="28"/>
        </w:rPr>
        <w:t>instructions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learn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  <w:tab w:val="left" w:pos="1631"/>
          <w:tab w:val="left" w:pos="1675"/>
          <w:tab w:val="left" w:pos="3210"/>
          <w:tab w:val="left" w:pos="4731"/>
          <w:tab w:val="left" w:pos="5684"/>
          <w:tab w:val="left" w:pos="6226"/>
          <w:tab w:val="left" w:pos="7387"/>
          <w:tab w:val="left" w:pos="8677"/>
        </w:tabs>
        <w:spacing w:before="163" w:after="0" w:line="357" w:lineRule="auto"/>
        <w:ind w:left="700" w:right="663" w:firstLine="0"/>
        <w:jc w:val="left"/>
        <w:rPr>
          <w:rFonts w:ascii="Symbol" w:hAnsi="Symbol"/>
          <w:sz w:val="20"/>
        </w:rPr>
      </w:pPr>
      <w:r>
        <w:rPr>
          <w:sz w:val="28"/>
        </w:rPr>
        <w:t>All</w:t>
      </w:r>
      <w:r>
        <w:rPr>
          <w:sz w:val="28"/>
        </w:rPr>
        <w:tab/>
      </w:r>
      <w:r>
        <w:rPr>
          <w:sz w:val="28"/>
        </w:rPr>
        <w:t>single-cycle</w:t>
      </w:r>
      <w:r>
        <w:rPr>
          <w:sz w:val="28"/>
        </w:rPr>
        <w:tab/>
      </w:r>
      <w:r>
        <w:rPr>
          <w:sz w:val="28"/>
        </w:rPr>
        <w:t>instructions</w:t>
      </w:r>
      <w:r>
        <w:rPr>
          <w:sz w:val="28"/>
        </w:rPr>
        <w:tab/>
      </w:r>
      <w:r>
        <w:rPr>
          <w:sz w:val="28"/>
        </w:rPr>
        <w:t>except</w:t>
      </w:r>
      <w:r>
        <w:rPr>
          <w:sz w:val="28"/>
        </w:rPr>
        <w:tab/>
      </w:r>
      <w:r>
        <w:rPr>
          <w:sz w:val="28"/>
        </w:rPr>
        <w:t>for</w:t>
      </w:r>
      <w:r>
        <w:rPr>
          <w:sz w:val="28"/>
        </w:rPr>
        <w:tab/>
      </w:r>
      <w:r>
        <w:rPr>
          <w:sz w:val="28"/>
        </w:rPr>
        <w:t>program</w:t>
      </w:r>
      <w:r>
        <w:rPr>
          <w:sz w:val="28"/>
        </w:rPr>
        <w:tab/>
      </w:r>
      <w:r>
        <w:rPr>
          <w:sz w:val="28"/>
        </w:rPr>
        <w:t>branches,</w:t>
      </w:r>
      <w:r>
        <w:rPr>
          <w:sz w:val="28"/>
        </w:rPr>
        <w:tab/>
      </w:r>
      <w:r>
        <w:rPr>
          <w:spacing w:val="-1"/>
          <w:sz w:val="28"/>
        </w:rPr>
        <w:t>which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>two-cycle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5" w:after="0" w:line="357" w:lineRule="auto"/>
        <w:ind w:left="700" w:right="654" w:firstLine="0"/>
        <w:jc w:val="left"/>
        <w:rPr>
          <w:rFonts w:ascii="Symbol" w:hAnsi="Symbol"/>
          <w:sz w:val="20"/>
        </w:rPr>
      </w:pPr>
      <w:r>
        <w:rPr>
          <w:sz w:val="28"/>
        </w:rPr>
        <w:t>Operating</w:t>
      </w:r>
      <w:r>
        <w:rPr>
          <w:spacing w:val="49"/>
          <w:sz w:val="28"/>
        </w:rPr>
        <w:t xml:space="preserve"> </w:t>
      </w:r>
      <w:r>
        <w:rPr>
          <w:sz w:val="28"/>
        </w:rPr>
        <w:t>speed:</w:t>
      </w:r>
      <w:r>
        <w:rPr>
          <w:spacing w:val="49"/>
          <w:sz w:val="28"/>
        </w:rPr>
        <w:t xml:space="preserve"> </w:t>
      </w:r>
      <w:r>
        <w:rPr>
          <w:sz w:val="28"/>
        </w:rPr>
        <w:t>DC</w:t>
      </w:r>
      <w:r>
        <w:rPr>
          <w:spacing w:val="59"/>
          <w:sz w:val="28"/>
        </w:rPr>
        <w:t xml:space="preserve"> </w:t>
      </w:r>
      <w:r>
        <w:rPr>
          <w:sz w:val="28"/>
        </w:rPr>
        <w:t>–</w:t>
      </w:r>
      <w:r>
        <w:rPr>
          <w:spacing w:val="54"/>
          <w:sz w:val="28"/>
        </w:rPr>
        <w:t xml:space="preserve"> </w:t>
      </w:r>
      <w:r>
        <w:rPr>
          <w:sz w:val="28"/>
        </w:rPr>
        <w:t>20</w:t>
      </w:r>
      <w:r>
        <w:rPr>
          <w:spacing w:val="53"/>
          <w:sz w:val="28"/>
        </w:rPr>
        <w:t xml:space="preserve"> </w:t>
      </w:r>
      <w:r>
        <w:rPr>
          <w:sz w:val="28"/>
        </w:rPr>
        <w:t>MHz</w:t>
      </w:r>
      <w:r>
        <w:rPr>
          <w:spacing w:val="55"/>
          <w:sz w:val="28"/>
        </w:rPr>
        <w:t xml:space="preserve"> </w:t>
      </w:r>
      <w:r>
        <w:rPr>
          <w:sz w:val="28"/>
        </w:rPr>
        <w:t>clock</w:t>
      </w:r>
      <w:r>
        <w:rPr>
          <w:spacing w:val="54"/>
          <w:sz w:val="28"/>
        </w:rPr>
        <w:t xml:space="preserve"> </w:t>
      </w:r>
      <w:r>
        <w:rPr>
          <w:sz w:val="28"/>
        </w:rPr>
        <w:t>input</w:t>
      </w:r>
      <w:r>
        <w:rPr>
          <w:spacing w:val="53"/>
          <w:sz w:val="28"/>
        </w:rPr>
        <w:t xml:space="preserve"> </w:t>
      </w:r>
      <w:r>
        <w:rPr>
          <w:sz w:val="28"/>
        </w:rPr>
        <w:t>DC</w:t>
      </w:r>
      <w:r>
        <w:rPr>
          <w:spacing w:val="59"/>
          <w:sz w:val="28"/>
        </w:rPr>
        <w:t xml:space="preserve"> </w:t>
      </w:r>
      <w:r>
        <w:rPr>
          <w:sz w:val="28"/>
        </w:rPr>
        <w:t>–</w:t>
      </w:r>
      <w:r>
        <w:rPr>
          <w:spacing w:val="50"/>
          <w:sz w:val="28"/>
        </w:rPr>
        <w:t xml:space="preserve"> </w:t>
      </w:r>
      <w:r>
        <w:rPr>
          <w:sz w:val="28"/>
        </w:rPr>
        <w:t>200</w:t>
      </w:r>
      <w:r>
        <w:rPr>
          <w:spacing w:val="54"/>
          <w:sz w:val="28"/>
        </w:rPr>
        <w:t xml:space="preserve"> </w:t>
      </w:r>
      <w:r>
        <w:rPr>
          <w:sz w:val="28"/>
        </w:rPr>
        <w:t>ns</w:t>
      </w:r>
      <w:r>
        <w:rPr>
          <w:spacing w:val="56"/>
          <w:sz w:val="28"/>
        </w:rPr>
        <w:t xml:space="preserve"> </w:t>
      </w:r>
      <w:r>
        <w:rPr>
          <w:sz w:val="28"/>
        </w:rPr>
        <w:t>instruction</w:t>
      </w:r>
      <w:r>
        <w:rPr>
          <w:spacing w:val="-67"/>
          <w:sz w:val="28"/>
        </w:rPr>
        <w:t xml:space="preserve"> </w:t>
      </w:r>
      <w:r>
        <w:rPr>
          <w:sz w:val="28"/>
        </w:rPr>
        <w:t>cycle.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6" w:after="0" w:line="362" w:lineRule="auto"/>
        <w:ind w:left="1061" w:right="663" w:hanging="361"/>
        <w:jc w:val="left"/>
        <w:rPr>
          <w:rFonts w:ascii="Symbol" w:hAnsi="Symbol"/>
          <w:sz w:val="20"/>
        </w:rPr>
      </w:pPr>
      <w:r>
        <w:rPr>
          <w:sz w:val="28"/>
        </w:rPr>
        <w:t>Up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8K</w:t>
      </w:r>
      <w:r>
        <w:rPr>
          <w:spacing w:val="14"/>
          <w:sz w:val="28"/>
        </w:rPr>
        <w:t xml:space="preserve"> </w:t>
      </w:r>
      <w:r>
        <w:rPr>
          <w:sz w:val="28"/>
        </w:rPr>
        <w:t>x</w:t>
      </w:r>
      <w:r>
        <w:rPr>
          <w:spacing w:val="10"/>
          <w:sz w:val="28"/>
        </w:rPr>
        <w:t xml:space="preserve"> </w:t>
      </w:r>
      <w:r>
        <w:rPr>
          <w:sz w:val="28"/>
        </w:rPr>
        <w:t>14</w:t>
      </w:r>
      <w:r>
        <w:rPr>
          <w:spacing w:val="14"/>
          <w:sz w:val="28"/>
        </w:rPr>
        <w:t xml:space="preserve"> </w:t>
      </w:r>
      <w:r>
        <w:rPr>
          <w:sz w:val="28"/>
        </w:rPr>
        <w:t>words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12"/>
          <w:sz w:val="28"/>
        </w:rPr>
        <w:t xml:space="preserve"> </w:t>
      </w:r>
      <w:r>
        <w:rPr>
          <w:sz w:val="28"/>
        </w:rPr>
        <w:t>Flash</w:t>
      </w:r>
      <w:r>
        <w:rPr>
          <w:spacing w:val="15"/>
          <w:sz w:val="28"/>
        </w:rPr>
        <w:t xml:space="preserve"> </w:t>
      </w:r>
      <w:r>
        <w:rPr>
          <w:sz w:val="28"/>
        </w:rPr>
        <w:t>Program</w:t>
      </w:r>
      <w:r>
        <w:rPr>
          <w:spacing w:val="8"/>
          <w:sz w:val="28"/>
        </w:rPr>
        <w:t xml:space="preserve"> </w:t>
      </w:r>
      <w:r>
        <w:rPr>
          <w:sz w:val="28"/>
        </w:rPr>
        <w:t>Memory,</w:t>
      </w:r>
      <w:r>
        <w:rPr>
          <w:spacing w:val="17"/>
          <w:sz w:val="28"/>
        </w:rPr>
        <w:t xml:space="preserve"> </w:t>
      </w:r>
      <w:r>
        <w:rPr>
          <w:sz w:val="28"/>
        </w:rPr>
        <w:t>Up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368</w:t>
      </w:r>
      <w:r>
        <w:rPr>
          <w:spacing w:val="19"/>
          <w:sz w:val="28"/>
        </w:rPr>
        <w:t xml:space="preserve"> </w:t>
      </w:r>
      <w:r>
        <w:rPr>
          <w:sz w:val="28"/>
        </w:rPr>
        <w:t>x</w:t>
      </w:r>
      <w:r>
        <w:rPr>
          <w:spacing w:val="15"/>
          <w:sz w:val="28"/>
        </w:rPr>
        <w:t xml:space="preserve"> </w:t>
      </w:r>
      <w:r>
        <w:rPr>
          <w:sz w:val="28"/>
        </w:rPr>
        <w:t>8</w:t>
      </w:r>
      <w:r>
        <w:rPr>
          <w:spacing w:val="14"/>
          <w:sz w:val="28"/>
        </w:rPr>
        <w:t xml:space="preserve"> </w:t>
      </w:r>
      <w:r>
        <w:rPr>
          <w:sz w:val="28"/>
        </w:rPr>
        <w:t>bytes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1"/>
          <w:sz w:val="28"/>
        </w:rPr>
        <w:t xml:space="preserve"> </w:t>
      </w:r>
      <w:r>
        <w:rPr>
          <w:sz w:val="28"/>
        </w:rPr>
        <w:t>(RAM),</w:t>
      </w:r>
      <w:r>
        <w:rPr>
          <w:spacing w:val="1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256</w:t>
      </w:r>
      <w:r>
        <w:rPr>
          <w:spacing w:val="-2"/>
          <w:sz w:val="28"/>
        </w:rPr>
        <w:t xml:space="preserve"> </w:t>
      </w:r>
      <w:r>
        <w:rPr>
          <w:sz w:val="28"/>
        </w:rPr>
        <w:t>x</w:t>
      </w:r>
      <w:r>
        <w:rPr>
          <w:spacing w:val="-5"/>
          <w:sz w:val="28"/>
        </w:rPr>
        <w:t xml:space="preserve"> </w:t>
      </w:r>
      <w:r>
        <w:rPr>
          <w:sz w:val="28"/>
        </w:rPr>
        <w:t>8</w:t>
      </w:r>
      <w:r>
        <w:rPr>
          <w:spacing w:val="-1"/>
          <w:sz w:val="28"/>
        </w:rPr>
        <w:t xml:space="preserve"> </w:t>
      </w:r>
      <w:r>
        <w:rPr>
          <w:sz w:val="28"/>
        </w:rPr>
        <w:t>bytes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EEPROM</w:t>
      </w:r>
      <w:r>
        <w:rPr>
          <w:spacing w:val="1"/>
          <w:sz w:val="28"/>
        </w:rPr>
        <w:t xml:space="preserve"> </w:t>
      </w:r>
      <w:r>
        <w:rPr>
          <w:sz w:val="28"/>
        </w:rPr>
        <w:t>Data Memory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0" w:after="0" w:line="362" w:lineRule="auto"/>
        <w:ind w:left="700" w:right="3650" w:firstLine="0"/>
        <w:jc w:val="left"/>
        <w:rPr>
          <w:rFonts w:ascii="Symbol" w:hAnsi="Symbol"/>
          <w:sz w:val="20"/>
        </w:rPr>
      </w:pPr>
      <w:r>
        <w:rPr>
          <w:sz w:val="28"/>
        </w:rPr>
        <w:t>Pin out compatible to other 28-pin or 40/44-pin</w:t>
      </w:r>
      <w:r>
        <w:rPr>
          <w:spacing w:val="-67"/>
          <w:sz w:val="28"/>
        </w:rPr>
        <w:t xml:space="preserve"> </w:t>
      </w:r>
      <w:r>
        <w:rPr>
          <w:sz w:val="28"/>
        </w:rPr>
        <w:t>PIC16CXXX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PIC16FXXX</w:t>
      </w:r>
      <w:r>
        <w:rPr>
          <w:spacing w:val="1"/>
          <w:sz w:val="28"/>
        </w:rPr>
        <w:t xml:space="preserve"> </w:t>
      </w:r>
      <w:r>
        <w:rPr>
          <w:sz w:val="28"/>
        </w:rPr>
        <w:t>microcontrollers.</w:t>
      </w:r>
    </w:p>
    <w:p>
      <w:pPr>
        <w:pStyle w:val="4"/>
        <w:numPr>
          <w:ilvl w:val="3"/>
          <w:numId w:val="9"/>
        </w:numPr>
        <w:tabs>
          <w:tab w:val="left" w:pos="1392"/>
          <w:tab w:val="left" w:pos="1393"/>
        </w:tabs>
        <w:spacing w:before="0" w:after="0" w:line="320" w:lineRule="exact"/>
        <w:ind w:left="1392" w:right="0" w:hanging="1053"/>
        <w:jc w:val="left"/>
      </w:pPr>
      <w:r>
        <w:t>Peripheral</w:t>
      </w:r>
      <w:r>
        <w:rPr>
          <w:spacing w:val="-7"/>
        </w:rPr>
        <w:t xml:space="preserve"> </w:t>
      </w:r>
      <w:r>
        <w:t>Features: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0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Timer0:</w:t>
      </w:r>
      <w:r>
        <w:rPr>
          <w:spacing w:val="-8"/>
          <w:sz w:val="28"/>
        </w:rPr>
        <w:t xml:space="preserve"> </w:t>
      </w:r>
      <w:r>
        <w:rPr>
          <w:sz w:val="28"/>
        </w:rPr>
        <w:t>8-bit</w:t>
      </w:r>
      <w:r>
        <w:rPr>
          <w:spacing w:val="-3"/>
          <w:sz w:val="28"/>
        </w:rPr>
        <w:t xml:space="preserve"> </w:t>
      </w:r>
      <w:r>
        <w:rPr>
          <w:sz w:val="28"/>
        </w:rPr>
        <w:t>timer/counter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8-bit</w:t>
      </w:r>
      <w:r>
        <w:rPr>
          <w:spacing w:val="-3"/>
          <w:sz w:val="28"/>
        </w:rPr>
        <w:t xml:space="preserve"> </w:t>
      </w:r>
      <w:r>
        <w:rPr>
          <w:sz w:val="28"/>
        </w:rPr>
        <w:t>presale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357" w:lineRule="auto"/>
        <w:ind w:left="700" w:right="662" w:firstLine="0"/>
        <w:jc w:val="left"/>
        <w:rPr>
          <w:rFonts w:ascii="Symbol" w:hAnsi="Symbol"/>
          <w:sz w:val="20"/>
        </w:rPr>
      </w:pPr>
      <w:r>
        <w:rPr>
          <w:sz w:val="28"/>
        </w:rPr>
        <w:t>Timer1:</w:t>
      </w:r>
      <w:r>
        <w:rPr>
          <w:spacing w:val="59"/>
          <w:sz w:val="28"/>
        </w:rPr>
        <w:t xml:space="preserve"> </w:t>
      </w:r>
      <w:r>
        <w:rPr>
          <w:sz w:val="28"/>
        </w:rPr>
        <w:t>16-bit</w:t>
      </w:r>
      <w:r>
        <w:rPr>
          <w:spacing w:val="64"/>
          <w:sz w:val="28"/>
        </w:rPr>
        <w:t xml:space="preserve"> </w:t>
      </w:r>
      <w:r>
        <w:rPr>
          <w:sz w:val="28"/>
        </w:rPr>
        <w:t>timer/counter</w:t>
      </w:r>
      <w:r>
        <w:rPr>
          <w:spacing w:val="63"/>
          <w:sz w:val="28"/>
        </w:rPr>
        <w:t xml:space="preserve"> </w:t>
      </w:r>
      <w:r>
        <w:rPr>
          <w:sz w:val="28"/>
        </w:rPr>
        <w:t>with</w:t>
      </w:r>
      <w:r>
        <w:rPr>
          <w:spacing w:val="61"/>
          <w:sz w:val="28"/>
        </w:rPr>
        <w:t xml:space="preserve"> </w:t>
      </w:r>
      <w:r>
        <w:rPr>
          <w:sz w:val="28"/>
        </w:rPr>
        <w:t>presale,</w:t>
      </w:r>
      <w:r>
        <w:rPr>
          <w:spacing w:val="67"/>
          <w:sz w:val="28"/>
        </w:rPr>
        <w:t xml:space="preserve"> </w:t>
      </w:r>
      <w:r>
        <w:rPr>
          <w:sz w:val="28"/>
        </w:rPr>
        <w:t>can</w:t>
      </w:r>
      <w:r>
        <w:rPr>
          <w:spacing w:val="61"/>
          <w:sz w:val="28"/>
        </w:rPr>
        <w:t xml:space="preserve"> </w:t>
      </w:r>
      <w:r>
        <w:rPr>
          <w:sz w:val="28"/>
        </w:rPr>
        <w:t>be</w:t>
      </w:r>
      <w:r>
        <w:rPr>
          <w:spacing w:val="66"/>
          <w:sz w:val="28"/>
        </w:rPr>
        <w:t xml:space="preserve"> </w:t>
      </w:r>
      <w:r>
        <w:rPr>
          <w:sz w:val="28"/>
        </w:rPr>
        <w:t>incremented</w:t>
      </w:r>
      <w:r>
        <w:rPr>
          <w:spacing w:val="64"/>
          <w:sz w:val="28"/>
        </w:rPr>
        <w:t xml:space="preserve"> </w:t>
      </w:r>
      <w:r>
        <w:rPr>
          <w:sz w:val="28"/>
        </w:rPr>
        <w:t>during</w:t>
      </w:r>
      <w:r>
        <w:rPr>
          <w:spacing w:val="-67"/>
          <w:sz w:val="28"/>
        </w:rPr>
        <w:t xml:space="preserve"> </w:t>
      </w:r>
      <w:r>
        <w:rPr>
          <w:sz w:val="28"/>
        </w:rPr>
        <w:t>Sleep via</w:t>
      </w:r>
      <w:r>
        <w:rPr>
          <w:spacing w:val="2"/>
          <w:sz w:val="28"/>
        </w:rPr>
        <w:t xml:space="preserve"> </w:t>
      </w:r>
      <w:r>
        <w:rPr>
          <w:sz w:val="28"/>
        </w:rPr>
        <w:t>external</w:t>
      </w:r>
      <w:r>
        <w:rPr>
          <w:spacing w:val="-4"/>
          <w:sz w:val="28"/>
        </w:rPr>
        <w:t xml:space="preserve"> </w:t>
      </w:r>
      <w:r>
        <w:rPr>
          <w:sz w:val="28"/>
        </w:rPr>
        <w:t>crystal/clock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6" w:after="0" w:line="362" w:lineRule="auto"/>
        <w:ind w:left="700" w:right="664" w:firstLine="0"/>
        <w:jc w:val="left"/>
        <w:rPr>
          <w:rFonts w:ascii="Symbol" w:hAnsi="Symbol"/>
          <w:sz w:val="20"/>
        </w:rPr>
      </w:pPr>
      <w:r>
        <w:rPr>
          <w:sz w:val="28"/>
        </w:rPr>
        <w:t>Timer2:</w:t>
      </w:r>
      <w:r>
        <w:rPr>
          <w:spacing w:val="14"/>
          <w:sz w:val="28"/>
        </w:rPr>
        <w:t xml:space="preserve"> </w:t>
      </w:r>
      <w:r>
        <w:rPr>
          <w:sz w:val="28"/>
        </w:rPr>
        <w:t>8-bit</w:t>
      </w:r>
      <w:r>
        <w:rPr>
          <w:spacing w:val="18"/>
          <w:sz w:val="28"/>
        </w:rPr>
        <w:t xml:space="preserve"> </w:t>
      </w:r>
      <w:r>
        <w:rPr>
          <w:sz w:val="28"/>
        </w:rPr>
        <w:t>timer/counter</w:t>
      </w:r>
      <w:r>
        <w:rPr>
          <w:spacing w:val="19"/>
          <w:sz w:val="28"/>
        </w:rPr>
        <w:t xml:space="preserve"> </w:t>
      </w:r>
      <w:r>
        <w:rPr>
          <w:sz w:val="28"/>
        </w:rPr>
        <w:t>with</w:t>
      </w:r>
      <w:r>
        <w:rPr>
          <w:spacing w:val="19"/>
          <w:sz w:val="28"/>
        </w:rPr>
        <w:t xml:space="preserve"> </w:t>
      </w:r>
      <w:r>
        <w:rPr>
          <w:sz w:val="28"/>
        </w:rPr>
        <w:t>8-bit</w:t>
      </w:r>
      <w:r>
        <w:rPr>
          <w:spacing w:val="18"/>
          <w:sz w:val="28"/>
        </w:rPr>
        <w:t xml:space="preserve"> </w:t>
      </w:r>
      <w:r>
        <w:rPr>
          <w:sz w:val="28"/>
        </w:rPr>
        <w:t>period</w:t>
      </w:r>
      <w:r>
        <w:rPr>
          <w:spacing w:val="19"/>
          <w:sz w:val="28"/>
        </w:rPr>
        <w:t xml:space="preserve"> </w:t>
      </w:r>
      <w:r>
        <w:rPr>
          <w:sz w:val="28"/>
        </w:rPr>
        <w:t>register,</w:t>
      </w:r>
      <w:r>
        <w:rPr>
          <w:spacing w:val="22"/>
          <w:sz w:val="28"/>
        </w:rPr>
        <w:t xml:space="preserve"> </w:t>
      </w:r>
      <w:r>
        <w:rPr>
          <w:sz w:val="28"/>
        </w:rPr>
        <w:t>prescaler</w:t>
      </w:r>
      <w:r>
        <w:rPr>
          <w:spacing w:val="18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postocular</w:t>
      </w:r>
    </w:p>
    <w:p>
      <w:pPr>
        <w:pStyle w:val="10"/>
        <w:numPr>
          <w:ilvl w:val="5"/>
          <w:numId w:val="9"/>
        </w:numPr>
        <w:tabs>
          <w:tab w:val="left" w:pos="1781"/>
        </w:tabs>
        <w:spacing w:before="0" w:after="0" w:line="315" w:lineRule="exact"/>
        <w:ind w:left="1781" w:right="0" w:hanging="360"/>
        <w:jc w:val="left"/>
        <w:rPr>
          <w:sz w:val="28"/>
        </w:rPr>
      </w:pPr>
      <w:r>
        <w:rPr>
          <w:sz w:val="28"/>
        </w:rPr>
        <w:t>Two</w:t>
      </w:r>
      <w:r>
        <w:rPr>
          <w:spacing w:val="-7"/>
          <w:sz w:val="28"/>
        </w:rPr>
        <w:t xml:space="preserve"> </w:t>
      </w:r>
      <w:r>
        <w:rPr>
          <w:sz w:val="28"/>
        </w:rPr>
        <w:t>Capture,</w:t>
      </w:r>
      <w:r>
        <w:rPr>
          <w:spacing w:val="-1"/>
          <w:sz w:val="28"/>
        </w:rPr>
        <w:t xml:space="preserve"> </w:t>
      </w:r>
      <w:r>
        <w:rPr>
          <w:sz w:val="28"/>
        </w:rPr>
        <w:t>Compare,</w:t>
      </w:r>
      <w:r>
        <w:rPr>
          <w:spacing w:val="-4"/>
          <w:sz w:val="28"/>
        </w:rPr>
        <w:t xml:space="preserve"> </w:t>
      </w:r>
      <w:r>
        <w:rPr>
          <w:sz w:val="28"/>
        </w:rPr>
        <w:t>PWM</w:t>
      </w:r>
      <w:r>
        <w:rPr>
          <w:spacing w:val="-1"/>
          <w:sz w:val="28"/>
        </w:rPr>
        <w:t xml:space="preserve"> </w:t>
      </w:r>
      <w:r>
        <w:rPr>
          <w:sz w:val="28"/>
        </w:rPr>
        <w:t>modules</w:t>
      </w:r>
    </w:p>
    <w:p>
      <w:pPr>
        <w:pStyle w:val="10"/>
        <w:numPr>
          <w:ilvl w:val="5"/>
          <w:numId w:val="9"/>
        </w:numPr>
        <w:tabs>
          <w:tab w:val="left" w:pos="1781"/>
        </w:tabs>
        <w:spacing w:before="163" w:after="0" w:line="240" w:lineRule="auto"/>
        <w:ind w:left="1781" w:right="0" w:hanging="360"/>
        <w:jc w:val="left"/>
        <w:rPr>
          <w:sz w:val="28"/>
        </w:rPr>
      </w:pPr>
      <w:r>
        <w:rPr>
          <w:sz w:val="28"/>
        </w:rPr>
        <w:t>Capture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16-bit,</w:t>
      </w:r>
      <w:r>
        <w:rPr>
          <w:spacing w:val="2"/>
          <w:sz w:val="28"/>
        </w:rPr>
        <w:t xml:space="preserve"> </w:t>
      </w:r>
      <w:r>
        <w:rPr>
          <w:sz w:val="28"/>
        </w:rPr>
        <w:t>max.</w:t>
      </w:r>
      <w:r>
        <w:rPr>
          <w:spacing w:val="-2"/>
          <w:sz w:val="28"/>
        </w:rPr>
        <w:t xml:space="preserve"> </w:t>
      </w:r>
      <w:r>
        <w:rPr>
          <w:sz w:val="28"/>
        </w:rPr>
        <w:t>resolution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12.5</w:t>
      </w:r>
      <w:r>
        <w:rPr>
          <w:spacing w:val="-4"/>
          <w:sz w:val="28"/>
        </w:rPr>
        <w:t xml:space="preserve"> </w:t>
      </w:r>
      <w:r>
        <w:rPr>
          <w:sz w:val="28"/>
        </w:rPr>
        <w:t>ns</w:t>
      </w:r>
    </w:p>
    <w:p>
      <w:pPr>
        <w:pStyle w:val="10"/>
        <w:numPr>
          <w:ilvl w:val="5"/>
          <w:numId w:val="9"/>
        </w:numPr>
        <w:tabs>
          <w:tab w:val="left" w:pos="1781"/>
        </w:tabs>
        <w:spacing w:before="158" w:after="0" w:line="240" w:lineRule="auto"/>
        <w:ind w:left="1781" w:right="0" w:hanging="360"/>
        <w:jc w:val="left"/>
        <w:rPr>
          <w:sz w:val="28"/>
        </w:rPr>
      </w:pPr>
      <w:r>
        <w:rPr>
          <w:sz w:val="28"/>
        </w:rPr>
        <w:t>Compare is</w:t>
      </w:r>
      <w:r>
        <w:rPr>
          <w:spacing w:val="-2"/>
          <w:sz w:val="28"/>
        </w:rPr>
        <w:t xml:space="preserve"> </w:t>
      </w:r>
      <w:r>
        <w:rPr>
          <w:sz w:val="28"/>
        </w:rPr>
        <w:t>16-bit,</w:t>
      </w:r>
      <w:r>
        <w:rPr>
          <w:spacing w:val="1"/>
          <w:sz w:val="28"/>
        </w:rPr>
        <w:t xml:space="preserve"> </w:t>
      </w:r>
      <w:r>
        <w:rPr>
          <w:sz w:val="28"/>
        </w:rPr>
        <w:t>max.</w:t>
      </w:r>
      <w:r>
        <w:rPr>
          <w:spacing w:val="-2"/>
          <w:sz w:val="28"/>
        </w:rPr>
        <w:t xml:space="preserve"> </w:t>
      </w:r>
      <w:r>
        <w:rPr>
          <w:sz w:val="28"/>
        </w:rPr>
        <w:t>resolution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200</w:t>
      </w:r>
      <w:r>
        <w:rPr>
          <w:spacing w:val="-5"/>
          <w:sz w:val="28"/>
        </w:rPr>
        <w:t xml:space="preserve"> </w:t>
      </w:r>
      <w:r>
        <w:rPr>
          <w:sz w:val="28"/>
        </w:rPr>
        <w:t>ns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PWM max.</w:t>
      </w:r>
      <w:r>
        <w:rPr>
          <w:spacing w:val="-2"/>
          <w:sz w:val="28"/>
        </w:rPr>
        <w:t xml:space="preserve"> </w:t>
      </w:r>
      <w:r>
        <w:rPr>
          <w:sz w:val="28"/>
        </w:rPr>
        <w:t>resolution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10-bit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357" w:lineRule="auto"/>
        <w:ind w:left="700" w:right="659" w:firstLine="0"/>
        <w:jc w:val="left"/>
        <w:rPr>
          <w:rFonts w:ascii="Symbol" w:hAnsi="Symbol"/>
          <w:sz w:val="20"/>
        </w:rPr>
      </w:pPr>
      <w:r>
        <w:rPr>
          <w:sz w:val="28"/>
        </w:rPr>
        <w:t>Synchronous</w:t>
      </w:r>
      <w:r>
        <w:rPr>
          <w:spacing w:val="62"/>
          <w:sz w:val="28"/>
        </w:rPr>
        <w:t xml:space="preserve"> </w:t>
      </w:r>
      <w:r>
        <w:rPr>
          <w:sz w:val="28"/>
        </w:rPr>
        <w:t>Serial</w:t>
      </w:r>
      <w:r>
        <w:rPr>
          <w:spacing w:val="59"/>
          <w:sz w:val="28"/>
        </w:rPr>
        <w:t xml:space="preserve"> </w:t>
      </w:r>
      <w:r>
        <w:rPr>
          <w:sz w:val="28"/>
        </w:rPr>
        <w:t>Port</w:t>
      </w:r>
      <w:r>
        <w:rPr>
          <w:spacing w:val="60"/>
          <w:sz w:val="28"/>
        </w:rPr>
        <w:t xml:space="preserve"> </w:t>
      </w:r>
      <w:r>
        <w:rPr>
          <w:sz w:val="28"/>
        </w:rPr>
        <w:t>(SSP)</w:t>
      </w:r>
      <w:r>
        <w:rPr>
          <w:spacing w:val="58"/>
          <w:sz w:val="28"/>
        </w:rPr>
        <w:t xml:space="preserve"> </w:t>
      </w:r>
      <w:r>
        <w:rPr>
          <w:sz w:val="28"/>
        </w:rPr>
        <w:t>with</w:t>
      </w:r>
      <w:r>
        <w:rPr>
          <w:spacing w:val="61"/>
          <w:sz w:val="28"/>
        </w:rPr>
        <w:t xml:space="preserve"> </w:t>
      </w:r>
      <w:r>
        <w:rPr>
          <w:sz w:val="28"/>
        </w:rPr>
        <w:t>SPI™</w:t>
      </w:r>
      <w:r>
        <w:rPr>
          <w:spacing w:val="65"/>
          <w:sz w:val="28"/>
        </w:rPr>
        <w:t xml:space="preserve"> </w:t>
      </w:r>
      <w:r>
        <w:rPr>
          <w:sz w:val="28"/>
        </w:rPr>
        <w:t>(Master</w:t>
      </w:r>
      <w:r>
        <w:rPr>
          <w:spacing w:val="64"/>
          <w:sz w:val="28"/>
        </w:rPr>
        <w:t xml:space="preserve"> </w:t>
      </w:r>
      <w:r>
        <w:rPr>
          <w:sz w:val="28"/>
        </w:rPr>
        <w:t>mode)</w:t>
      </w:r>
      <w:r>
        <w:rPr>
          <w:spacing w:val="59"/>
          <w:sz w:val="28"/>
        </w:rPr>
        <w:t xml:space="preserve"> </w:t>
      </w:r>
      <w:r>
        <w:rPr>
          <w:sz w:val="28"/>
        </w:rPr>
        <w:t>and</w:t>
      </w:r>
      <w:r>
        <w:rPr>
          <w:spacing w:val="60"/>
          <w:sz w:val="28"/>
        </w:rPr>
        <w:t xml:space="preserve"> </w:t>
      </w:r>
      <w:r>
        <w:rPr>
          <w:sz w:val="28"/>
        </w:rPr>
        <w:t>I2C™</w:t>
      </w:r>
      <w:r>
        <w:rPr>
          <w:spacing w:val="-67"/>
          <w:sz w:val="28"/>
        </w:rPr>
        <w:t xml:space="preserve"> </w:t>
      </w:r>
      <w:r>
        <w:rPr>
          <w:sz w:val="28"/>
        </w:rPr>
        <w:t>(Master/Slave)</w:t>
      </w:r>
    </w:p>
    <w:p>
      <w:pPr>
        <w:spacing w:after="0" w:line="357" w:lineRule="auto"/>
        <w:jc w:val="left"/>
        <w:rPr>
          <w:rFonts w:ascii="Symbol" w:hAnsi="Symbol"/>
          <w:sz w:val="20"/>
        </w:rPr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75" w:after="0" w:line="362" w:lineRule="auto"/>
        <w:ind w:left="556" w:right="2216" w:firstLine="144"/>
        <w:jc w:val="left"/>
        <w:rPr>
          <w:rFonts w:ascii="Symbol" w:hAnsi="Symbol"/>
          <w:sz w:val="20"/>
        </w:rPr>
      </w:pPr>
      <w:r>
        <w:rPr>
          <w:sz w:val="28"/>
        </w:rPr>
        <w:t>Universal Synchronous Asynchronous Receiver Transmitter</w:t>
      </w:r>
      <w:r>
        <w:rPr>
          <w:spacing w:val="-67"/>
          <w:sz w:val="28"/>
        </w:rPr>
        <w:t xml:space="preserve"> </w:t>
      </w:r>
      <w:r>
        <w:rPr>
          <w:sz w:val="28"/>
        </w:rPr>
        <w:t>(USART/SCI)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9-bit</w:t>
      </w:r>
      <w:r>
        <w:rPr>
          <w:spacing w:val="-1"/>
          <w:sz w:val="28"/>
        </w:rPr>
        <w:t xml:space="preserve"> </w:t>
      </w:r>
      <w:r>
        <w:rPr>
          <w:sz w:val="28"/>
        </w:rPr>
        <w:t>address</w:t>
      </w:r>
      <w:r>
        <w:rPr>
          <w:spacing w:val="3"/>
          <w:sz w:val="28"/>
        </w:rPr>
        <w:t xml:space="preserve"> </w:t>
      </w:r>
      <w:r>
        <w:rPr>
          <w:sz w:val="28"/>
        </w:rPr>
        <w:t>detection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0" w:after="0" w:line="362" w:lineRule="auto"/>
        <w:ind w:left="700" w:right="659" w:firstLine="0"/>
        <w:jc w:val="left"/>
        <w:rPr>
          <w:rFonts w:ascii="Symbol" w:hAnsi="Symbol"/>
          <w:sz w:val="20"/>
        </w:rPr>
      </w:pPr>
      <w:r>
        <w:rPr>
          <w:sz w:val="28"/>
        </w:rPr>
        <w:t>Parallel</w:t>
      </w:r>
      <w:r>
        <w:rPr>
          <w:spacing w:val="32"/>
          <w:sz w:val="28"/>
        </w:rPr>
        <w:t xml:space="preserve"> </w:t>
      </w:r>
      <w:r>
        <w:rPr>
          <w:sz w:val="28"/>
        </w:rPr>
        <w:t>Slave</w:t>
      </w:r>
      <w:r>
        <w:rPr>
          <w:spacing w:val="39"/>
          <w:sz w:val="28"/>
        </w:rPr>
        <w:t xml:space="preserve"> </w:t>
      </w:r>
      <w:r>
        <w:rPr>
          <w:sz w:val="28"/>
        </w:rPr>
        <w:t>Port</w:t>
      </w:r>
      <w:r>
        <w:rPr>
          <w:spacing w:val="37"/>
          <w:sz w:val="28"/>
        </w:rPr>
        <w:t xml:space="preserve"> </w:t>
      </w:r>
      <w:r>
        <w:rPr>
          <w:sz w:val="28"/>
        </w:rPr>
        <w:t>(PSP)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38"/>
          <w:sz w:val="28"/>
        </w:rPr>
        <w:t xml:space="preserve"> </w:t>
      </w:r>
      <w:r>
        <w:rPr>
          <w:sz w:val="28"/>
        </w:rPr>
        <w:t>8</w:t>
      </w:r>
      <w:r>
        <w:rPr>
          <w:spacing w:val="37"/>
          <w:sz w:val="28"/>
        </w:rPr>
        <w:t xml:space="preserve"> </w:t>
      </w:r>
      <w:r>
        <w:rPr>
          <w:sz w:val="28"/>
        </w:rPr>
        <w:t>bits</w:t>
      </w:r>
      <w:r>
        <w:rPr>
          <w:spacing w:val="39"/>
          <w:sz w:val="28"/>
        </w:rPr>
        <w:t xml:space="preserve"> </w:t>
      </w:r>
      <w:r>
        <w:rPr>
          <w:sz w:val="28"/>
        </w:rPr>
        <w:t>wide</w:t>
      </w:r>
      <w:r>
        <w:rPr>
          <w:spacing w:val="39"/>
          <w:sz w:val="28"/>
        </w:rPr>
        <w:t xml:space="preserve"> </w:t>
      </w:r>
      <w:r>
        <w:rPr>
          <w:sz w:val="28"/>
        </w:rPr>
        <w:t>with</w:t>
      </w:r>
      <w:r>
        <w:rPr>
          <w:spacing w:val="33"/>
          <w:sz w:val="28"/>
        </w:rPr>
        <w:t xml:space="preserve"> </w:t>
      </w:r>
      <w:r>
        <w:rPr>
          <w:sz w:val="28"/>
        </w:rPr>
        <w:t>external</w:t>
      </w:r>
      <w:r>
        <w:rPr>
          <w:spacing w:val="33"/>
          <w:sz w:val="28"/>
        </w:rPr>
        <w:t xml:space="preserve"> </w:t>
      </w:r>
      <w:r>
        <w:rPr>
          <w:sz w:val="28"/>
        </w:rPr>
        <w:t>RD,</w:t>
      </w:r>
      <w:r>
        <w:rPr>
          <w:spacing w:val="39"/>
          <w:sz w:val="28"/>
        </w:rPr>
        <w:t xml:space="preserve"> </w:t>
      </w:r>
      <w:r>
        <w:rPr>
          <w:sz w:val="28"/>
        </w:rPr>
        <w:t>WR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CS</w:t>
      </w:r>
      <w:r>
        <w:rPr>
          <w:spacing w:val="-67"/>
          <w:sz w:val="28"/>
        </w:rPr>
        <w:t xml:space="preserve"> </w:t>
      </w:r>
      <w:r>
        <w:rPr>
          <w:sz w:val="28"/>
        </w:rPr>
        <w:t>controls</w:t>
      </w:r>
      <w:r>
        <w:rPr>
          <w:spacing w:val="2"/>
          <w:sz w:val="28"/>
        </w:rPr>
        <w:t xml:space="preserve"> </w:t>
      </w:r>
      <w:r>
        <w:rPr>
          <w:sz w:val="28"/>
        </w:rPr>
        <w:t>(40/44-pin</w:t>
      </w:r>
      <w:r>
        <w:rPr>
          <w:spacing w:val="-4"/>
          <w:sz w:val="28"/>
        </w:rPr>
        <w:t xml:space="preserve"> </w:t>
      </w:r>
      <w:r>
        <w:rPr>
          <w:sz w:val="28"/>
        </w:rPr>
        <w:t>only)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0" w:after="0" w:line="314" w:lineRule="exact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Brown-out</w:t>
      </w:r>
      <w:r>
        <w:rPr>
          <w:spacing w:val="-3"/>
          <w:sz w:val="28"/>
        </w:rPr>
        <w:t xml:space="preserve"> </w:t>
      </w:r>
      <w:r>
        <w:rPr>
          <w:sz w:val="28"/>
        </w:rPr>
        <w:t>detection</w:t>
      </w:r>
      <w:r>
        <w:rPr>
          <w:spacing w:val="-7"/>
          <w:sz w:val="28"/>
        </w:rPr>
        <w:t xml:space="preserve"> </w:t>
      </w:r>
      <w:r>
        <w:rPr>
          <w:sz w:val="28"/>
        </w:rPr>
        <w:t>circuitry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Brown-out</w:t>
      </w:r>
      <w:r>
        <w:rPr>
          <w:spacing w:val="-3"/>
          <w:sz w:val="28"/>
        </w:rPr>
        <w:t xml:space="preserve"> </w:t>
      </w:r>
      <w:r>
        <w:rPr>
          <w:sz w:val="28"/>
        </w:rPr>
        <w:t>Reset</w:t>
      </w:r>
      <w:r>
        <w:rPr>
          <w:spacing w:val="-3"/>
          <w:sz w:val="28"/>
        </w:rPr>
        <w:t xml:space="preserve"> </w:t>
      </w:r>
      <w:r>
        <w:rPr>
          <w:sz w:val="28"/>
        </w:rPr>
        <w:t>(BOR)</w:t>
      </w:r>
    </w:p>
    <w:p>
      <w:pPr>
        <w:pStyle w:val="7"/>
        <w:rPr>
          <w:sz w:val="30"/>
        </w:rPr>
      </w:pPr>
    </w:p>
    <w:p>
      <w:pPr>
        <w:pStyle w:val="7"/>
        <w:spacing w:before="2"/>
        <w:rPr>
          <w:sz w:val="26"/>
        </w:rPr>
      </w:pPr>
    </w:p>
    <w:p>
      <w:pPr>
        <w:pStyle w:val="3"/>
        <w:numPr>
          <w:ilvl w:val="3"/>
          <w:numId w:val="9"/>
        </w:numPr>
        <w:tabs>
          <w:tab w:val="left" w:pos="1464"/>
          <w:tab w:val="left" w:pos="1465"/>
        </w:tabs>
        <w:spacing w:before="1" w:after="0" w:line="240" w:lineRule="auto"/>
        <w:ind w:left="1464" w:right="0" w:hanging="1125"/>
        <w:jc w:val="left"/>
      </w:pPr>
      <w:r>
        <w:t>Analog</w:t>
      </w:r>
      <w:r>
        <w:rPr>
          <w:spacing w:val="-4"/>
        </w:rPr>
        <w:t xml:space="preserve"> </w:t>
      </w:r>
      <w:r>
        <w:t>Features: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78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10-bit,</w:t>
      </w:r>
      <w:r>
        <w:rPr>
          <w:spacing w:val="2"/>
          <w:sz w:val="28"/>
        </w:rPr>
        <w:t xml:space="preserve"> </w:t>
      </w:r>
      <w:r>
        <w:rPr>
          <w:sz w:val="28"/>
        </w:rPr>
        <w:t>up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8-channel</w:t>
      </w:r>
      <w:r>
        <w:rPr>
          <w:spacing w:val="-4"/>
          <w:sz w:val="28"/>
        </w:rPr>
        <w:t xml:space="preserve"> </w:t>
      </w:r>
      <w:r>
        <w:rPr>
          <w:sz w:val="28"/>
        </w:rPr>
        <w:t>Analog-to-Digital</w:t>
      </w:r>
      <w:r>
        <w:rPr>
          <w:spacing w:val="-9"/>
          <w:sz w:val="28"/>
        </w:rPr>
        <w:t xml:space="preserve"> </w:t>
      </w:r>
      <w:r>
        <w:rPr>
          <w:sz w:val="28"/>
        </w:rPr>
        <w:t>Converter</w:t>
      </w:r>
      <w:r>
        <w:rPr>
          <w:spacing w:val="-4"/>
          <w:sz w:val="28"/>
        </w:rPr>
        <w:t xml:space="preserve"> </w:t>
      </w:r>
      <w:r>
        <w:rPr>
          <w:sz w:val="28"/>
        </w:rPr>
        <w:t>(A/D)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Brown-out</w:t>
      </w:r>
      <w:r>
        <w:rPr>
          <w:spacing w:val="-5"/>
          <w:sz w:val="28"/>
        </w:rPr>
        <w:t xml:space="preserve"> </w:t>
      </w:r>
      <w:r>
        <w:rPr>
          <w:sz w:val="28"/>
        </w:rPr>
        <w:t>Reset</w:t>
      </w:r>
      <w:r>
        <w:rPr>
          <w:spacing w:val="-5"/>
          <w:sz w:val="28"/>
        </w:rPr>
        <w:t xml:space="preserve"> </w:t>
      </w:r>
      <w:r>
        <w:rPr>
          <w:sz w:val="28"/>
        </w:rPr>
        <w:t>(BOR)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Analog</w:t>
      </w:r>
      <w:r>
        <w:rPr>
          <w:spacing w:val="-9"/>
          <w:sz w:val="28"/>
        </w:rPr>
        <w:t xml:space="preserve"> </w:t>
      </w:r>
      <w:r>
        <w:rPr>
          <w:sz w:val="28"/>
        </w:rPr>
        <w:t>Comparator</w:t>
      </w:r>
      <w:r>
        <w:rPr>
          <w:spacing w:val="-1"/>
          <w:sz w:val="28"/>
        </w:rPr>
        <w:t xml:space="preserve"> </w:t>
      </w:r>
      <w:r>
        <w:rPr>
          <w:sz w:val="28"/>
        </w:rPr>
        <w:t>module</w:t>
      </w:r>
      <w:r>
        <w:rPr>
          <w:spacing w:val="-4"/>
          <w:sz w:val="28"/>
        </w:rPr>
        <w:t xml:space="preserve"> </w:t>
      </w:r>
      <w:r>
        <w:rPr>
          <w:sz w:val="28"/>
        </w:rPr>
        <w:t>with:</w:t>
      </w:r>
    </w:p>
    <w:p>
      <w:pPr>
        <w:pStyle w:val="10"/>
        <w:numPr>
          <w:ilvl w:val="5"/>
          <w:numId w:val="9"/>
        </w:numPr>
        <w:tabs>
          <w:tab w:val="left" w:pos="1781"/>
        </w:tabs>
        <w:spacing w:before="163" w:after="0" w:line="240" w:lineRule="auto"/>
        <w:ind w:left="1781" w:right="0" w:hanging="360"/>
        <w:jc w:val="left"/>
        <w:rPr>
          <w:sz w:val="28"/>
        </w:rPr>
      </w:pPr>
      <w:r>
        <w:rPr>
          <w:sz w:val="28"/>
        </w:rPr>
        <w:t>Two</w:t>
      </w:r>
      <w:r>
        <w:rPr>
          <w:spacing w:val="-4"/>
          <w:sz w:val="28"/>
        </w:rPr>
        <w:t xml:space="preserve"> </w:t>
      </w:r>
      <w:r>
        <w:rPr>
          <w:sz w:val="28"/>
        </w:rPr>
        <w:t>analog</w:t>
      </w:r>
      <w:r>
        <w:rPr>
          <w:spacing w:val="-8"/>
          <w:sz w:val="28"/>
        </w:rPr>
        <w:t xml:space="preserve"> </w:t>
      </w:r>
      <w:r>
        <w:rPr>
          <w:sz w:val="28"/>
        </w:rPr>
        <w:t>comparators</w:t>
      </w:r>
    </w:p>
    <w:p>
      <w:pPr>
        <w:pStyle w:val="10"/>
        <w:numPr>
          <w:ilvl w:val="5"/>
          <w:numId w:val="9"/>
        </w:numPr>
        <w:tabs>
          <w:tab w:val="left" w:pos="1781"/>
        </w:tabs>
        <w:spacing w:before="158" w:after="0" w:line="240" w:lineRule="auto"/>
        <w:ind w:left="1781" w:right="0" w:hanging="360"/>
        <w:jc w:val="left"/>
        <w:rPr>
          <w:sz w:val="28"/>
        </w:rPr>
      </w:pPr>
      <w:r>
        <w:rPr>
          <w:sz w:val="28"/>
        </w:rPr>
        <w:t>Programmable</w:t>
      </w:r>
      <w:r>
        <w:rPr>
          <w:spacing w:val="-6"/>
          <w:sz w:val="28"/>
        </w:rPr>
        <w:t xml:space="preserve"> </w:t>
      </w:r>
      <w:r>
        <w:rPr>
          <w:sz w:val="28"/>
        </w:rPr>
        <w:t>on-chip</w:t>
      </w:r>
      <w:r>
        <w:rPr>
          <w:spacing w:val="-3"/>
          <w:sz w:val="28"/>
        </w:rPr>
        <w:t xml:space="preserve"> </w:t>
      </w:r>
      <w:r>
        <w:rPr>
          <w:sz w:val="28"/>
        </w:rPr>
        <w:t>voltage</w:t>
      </w:r>
      <w:r>
        <w:rPr>
          <w:spacing w:val="-6"/>
          <w:sz w:val="28"/>
        </w:rPr>
        <w:t xml:space="preserve"> </w:t>
      </w:r>
      <w:r>
        <w:rPr>
          <w:sz w:val="28"/>
        </w:rPr>
        <w:t>reference</w:t>
      </w:r>
      <w:r>
        <w:rPr>
          <w:spacing w:val="-6"/>
          <w:sz w:val="28"/>
        </w:rPr>
        <w:t xml:space="preserve"> </w:t>
      </w:r>
      <w:r>
        <w:rPr>
          <w:sz w:val="28"/>
        </w:rPr>
        <w:t>(VREF)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</w:p>
    <w:p>
      <w:pPr>
        <w:pStyle w:val="10"/>
        <w:numPr>
          <w:ilvl w:val="5"/>
          <w:numId w:val="9"/>
        </w:numPr>
        <w:tabs>
          <w:tab w:val="left" w:pos="1781"/>
        </w:tabs>
        <w:spacing w:before="163" w:after="0" w:line="357" w:lineRule="auto"/>
        <w:ind w:left="1421" w:right="661" w:firstLine="0"/>
        <w:jc w:val="left"/>
        <w:rPr>
          <w:sz w:val="28"/>
        </w:rPr>
      </w:pPr>
      <w:r>
        <w:rPr>
          <w:sz w:val="28"/>
        </w:rPr>
        <w:t>Programmable</w:t>
      </w:r>
      <w:r>
        <w:rPr>
          <w:spacing w:val="31"/>
          <w:sz w:val="28"/>
        </w:rPr>
        <w:t xml:space="preserve"> </w:t>
      </w:r>
      <w:r>
        <w:rPr>
          <w:sz w:val="28"/>
        </w:rPr>
        <w:t>input</w:t>
      </w:r>
      <w:r>
        <w:rPr>
          <w:spacing w:val="29"/>
          <w:sz w:val="28"/>
        </w:rPr>
        <w:t xml:space="preserve"> </w:t>
      </w:r>
      <w:r>
        <w:rPr>
          <w:sz w:val="28"/>
        </w:rPr>
        <w:t>multiplexing</w:t>
      </w:r>
      <w:r>
        <w:rPr>
          <w:spacing w:val="25"/>
          <w:sz w:val="28"/>
        </w:rPr>
        <w:t xml:space="preserve"> </w:t>
      </w:r>
      <w:r>
        <w:rPr>
          <w:sz w:val="28"/>
        </w:rPr>
        <w:t>from</w:t>
      </w:r>
      <w:r>
        <w:rPr>
          <w:spacing w:val="21"/>
          <w:sz w:val="28"/>
        </w:rPr>
        <w:t xml:space="preserve"> </w:t>
      </w:r>
      <w:r>
        <w:rPr>
          <w:sz w:val="28"/>
        </w:rPr>
        <w:t>device</w:t>
      </w:r>
      <w:r>
        <w:rPr>
          <w:spacing w:val="31"/>
          <w:sz w:val="28"/>
        </w:rPr>
        <w:t xml:space="preserve"> </w:t>
      </w:r>
      <w:r>
        <w:rPr>
          <w:sz w:val="28"/>
        </w:rPr>
        <w:t>inputs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30"/>
          <w:sz w:val="28"/>
        </w:rPr>
        <w:t xml:space="preserve"> </w:t>
      </w:r>
      <w:r>
        <w:rPr>
          <w:sz w:val="28"/>
        </w:rPr>
        <w:t>internal</w:t>
      </w:r>
      <w:r>
        <w:rPr>
          <w:spacing w:val="-67"/>
          <w:sz w:val="28"/>
        </w:rPr>
        <w:t xml:space="preserve"> </w:t>
      </w:r>
      <w:r>
        <w:rPr>
          <w:sz w:val="28"/>
        </w:rPr>
        <w:t>voltage</w:t>
      </w:r>
      <w:r>
        <w:rPr>
          <w:spacing w:val="1"/>
          <w:sz w:val="28"/>
        </w:rPr>
        <w:t xml:space="preserve"> </w:t>
      </w:r>
      <w:r>
        <w:rPr>
          <w:sz w:val="28"/>
        </w:rPr>
        <w:t>reference</w:t>
      </w:r>
    </w:p>
    <w:p>
      <w:pPr>
        <w:pStyle w:val="10"/>
        <w:numPr>
          <w:ilvl w:val="5"/>
          <w:numId w:val="9"/>
        </w:numPr>
        <w:tabs>
          <w:tab w:val="left" w:pos="1781"/>
        </w:tabs>
        <w:spacing w:before="6" w:after="0" w:line="240" w:lineRule="auto"/>
        <w:ind w:left="1781" w:right="0" w:hanging="360"/>
        <w:jc w:val="left"/>
        <w:rPr>
          <w:sz w:val="28"/>
        </w:rPr>
      </w:pPr>
      <w:r>
        <w:rPr>
          <w:sz w:val="28"/>
        </w:rPr>
        <w:t>Comparator</w:t>
      </w:r>
      <w:r>
        <w:rPr>
          <w:spacing w:val="-7"/>
          <w:sz w:val="28"/>
        </w:rPr>
        <w:t xml:space="preserve"> </w:t>
      </w:r>
      <w:r>
        <w:rPr>
          <w:sz w:val="28"/>
        </w:rPr>
        <w:t>outputs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externally</w:t>
      </w:r>
      <w:r>
        <w:rPr>
          <w:spacing w:val="-10"/>
          <w:sz w:val="28"/>
        </w:rPr>
        <w:t xml:space="preserve"> </w:t>
      </w:r>
      <w:r>
        <w:rPr>
          <w:sz w:val="28"/>
        </w:rPr>
        <w:t>accessible</w:t>
      </w:r>
    </w:p>
    <w:p>
      <w:pPr>
        <w:pStyle w:val="7"/>
        <w:rPr>
          <w:sz w:val="30"/>
        </w:rPr>
      </w:pPr>
    </w:p>
    <w:p>
      <w:pPr>
        <w:pStyle w:val="7"/>
        <w:spacing w:before="8"/>
        <w:rPr>
          <w:sz w:val="32"/>
        </w:rPr>
      </w:pPr>
    </w:p>
    <w:p>
      <w:pPr>
        <w:pStyle w:val="3"/>
        <w:numPr>
          <w:ilvl w:val="3"/>
          <w:numId w:val="9"/>
        </w:numPr>
        <w:tabs>
          <w:tab w:val="left" w:pos="1464"/>
          <w:tab w:val="left" w:pos="1465"/>
        </w:tabs>
        <w:spacing w:before="0" w:after="0" w:line="240" w:lineRule="auto"/>
        <w:ind w:left="1464" w:right="0" w:hanging="1125"/>
        <w:jc w:val="left"/>
      </w:pPr>
      <w:r>
        <w:t>Special Micro</w:t>
      </w:r>
      <w:r>
        <w:rPr>
          <w:spacing w:val="-1"/>
        </w:rPr>
        <w:t xml:space="preserve"> </w:t>
      </w:r>
      <w:r>
        <w:t>controller</w:t>
      </w:r>
      <w:r>
        <w:rPr>
          <w:spacing w:val="-5"/>
        </w:rPr>
        <w:t xml:space="preserve"> </w:t>
      </w:r>
      <w:r>
        <w:t>Features: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78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100,000</w:t>
      </w:r>
      <w:r>
        <w:rPr>
          <w:spacing w:val="-4"/>
          <w:sz w:val="28"/>
        </w:rPr>
        <w:t xml:space="preserve"> </w:t>
      </w:r>
      <w:r>
        <w:rPr>
          <w:sz w:val="28"/>
        </w:rPr>
        <w:t>erase/write</w:t>
      </w:r>
      <w:r>
        <w:rPr>
          <w:spacing w:val="-3"/>
          <w:sz w:val="28"/>
        </w:rPr>
        <w:t xml:space="preserve"> </w:t>
      </w:r>
      <w:r>
        <w:rPr>
          <w:sz w:val="28"/>
        </w:rPr>
        <w:t>cycle</w:t>
      </w:r>
      <w:r>
        <w:rPr>
          <w:spacing w:val="-4"/>
          <w:sz w:val="28"/>
        </w:rPr>
        <w:t xml:space="preserve"> </w:t>
      </w:r>
      <w:r>
        <w:rPr>
          <w:sz w:val="28"/>
        </w:rPr>
        <w:t>Enhanced</w:t>
      </w:r>
      <w:r>
        <w:rPr>
          <w:spacing w:val="1"/>
          <w:sz w:val="28"/>
        </w:rPr>
        <w:t xml:space="preserve"> </w:t>
      </w:r>
      <w:r>
        <w:rPr>
          <w:sz w:val="28"/>
        </w:rPr>
        <w:t>Flash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memory</w:t>
      </w:r>
      <w:r>
        <w:rPr>
          <w:spacing w:val="-7"/>
          <w:sz w:val="28"/>
        </w:rPr>
        <w:t xml:space="preserve"> </w:t>
      </w:r>
      <w:r>
        <w:rPr>
          <w:sz w:val="28"/>
        </w:rPr>
        <w:t>typical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1,000,000</w:t>
      </w:r>
      <w:r>
        <w:rPr>
          <w:spacing w:val="-6"/>
          <w:sz w:val="28"/>
        </w:rPr>
        <w:t xml:space="preserve"> </w:t>
      </w:r>
      <w:r>
        <w:rPr>
          <w:sz w:val="28"/>
        </w:rPr>
        <w:t>erase/write</w:t>
      </w:r>
      <w:r>
        <w:rPr>
          <w:spacing w:val="-5"/>
          <w:sz w:val="28"/>
        </w:rPr>
        <w:t xml:space="preserve"> </w:t>
      </w:r>
      <w:r>
        <w:rPr>
          <w:sz w:val="28"/>
        </w:rPr>
        <w:t>cycle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EEPROM</w:t>
      </w:r>
      <w:r>
        <w:rPr>
          <w:spacing w:val="5"/>
          <w:sz w:val="28"/>
        </w:rPr>
        <w:t xml:space="preserve"> </w:t>
      </w:r>
      <w:r>
        <w:rPr>
          <w:sz w:val="28"/>
        </w:rPr>
        <w:t>memory</w:t>
      </w:r>
      <w:r>
        <w:rPr>
          <w:spacing w:val="-9"/>
          <w:sz w:val="28"/>
        </w:rPr>
        <w:t xml:space="preserve"> </w:t>
      </w:r>
      <w:r>
        <w:rPr>
          <w:sz w:val="28"/>
        </w:rPr>
        <w:t>typical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EEPROM</w:t>
      </w:r>
      <w:r>
        <w:rPr>
          <w:spacing w:val="-1"/>
          <w:sz w:val="28"/>
        </w:rPr>
        <w:t xml:space="preserve"> </w:t>
      </w:r>
      <w:r>
        <w:rPr>
          <w:sz w:val="28"/>
        </w:rPr>
        <w:t>Retention</w:t>
      </w:r>
      <w:r>
        <w:rPr>
          <w:spacing w:val="-9"/>
          <w:sz w:val="28"/>
        </w:rPr>
        <w:t xml:space="preserve"> </w:t>
      </w:r>
      <w:r>
        <w:rPr>
          <w:sz w:val="28"/>
        </w:rPr>
        <w:t>&gt;</w:t>
      </w:r>
      <w:r>
        <w:rPr>
          <w:spacing w:val="2"/>
          <w:sz w:val="28"/>
        </w:rPr>
        <w:t xml:space="preserve"> </w:t>
      </w:r>
      <w:r>
        <w:rPr>
          <w:sz w:val="28"/>
        </w:rPr>
        <w:t>40 years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9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Self-re</w:t>
      </w:r>
      <w:r>
        <w:rPr>
          <w:spacing w:val="-5"/>
          <w:sz w:val="28"/>
        </w:rPr>
        <w:t xml:space="preserve"> </w:t>
      </w:r>
      <w:r>
        <w:rPr>
          <w:sz w:val="28"/>
        </w:rPr>
        <w:t>programmable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6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control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2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In-Circuit</w:t>
      </w:r>
      <w:r>
        <w:rPr>
          <w:spacing w:val="-5"/>
          <w:sz w:val="28"/>
        </w:rPr>
        <w:t xml:space="preserve"> </w:t>
      </w:r>
      <w:r>
        <w:rPr>
          <w:sz w:val="28"/>
        </w:rPr>
        <w:t>Serial</w:t>
      </w:r>
      <w:r>
        <w:rPr>
          <w:spacing w:val="-5"/>
          <w:sz w:val="28"/>
        </w:rPr>
        <w:t xml:space="preserve"> </w:t>
      </w:r>
      <w:r>
        <w:rPr>
          <w:sz w:val="28"/>
        </w:rPr>
        <w:t>Programming™</w:t>
      </w:r>
      <w:r>
        <w:rPr>
          <w:spacing w:val="1"/>
          <w:sz w:val="28"/>
        </w:rPr>
        <w:t xml:space="preserve"> </w:t>
      </w:r>
      <w:r>
        <w:rPr>
          <w:sz w:val="28"/>
        </w:rPr>
        <w:t>(ICSP™)</w:t>
      </w:r>
      <w:r>
        <w:rPr>
          <w:spacing w:val="-4"/>
          <w:sz w:val="28"/>
        </w:rPr>
        <w:t xml:space="preserve"> </w:t>
      </w:r>
      <w:r>
        <w:rPr>
          <w:sz w:val="28"/>
        </w:rPr>
        <w:t>via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5"/>
          <w:sz w:val="28"/>
        </w:rPr>
        <w:t xml:space="preserve"> </w:t>
      </w:r>
      <w:r>
        <w:rPr>
          <w:sz w:val="28"/>
        </w:rPr>
        <w:t>pins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Single-supply</w:t>
      </w:r>
      <w:r>
        <w:rPr>
          <w:spacing w:val="-7"/>
          <w:sz w:val="28"/>
        </w:rPr>
        <w:t xml:space="preserve"> </w:t>
      </w:r>
      <w:r>
        <w:rPr>
          <w:sz w:val="28"/>
        </w:rPr>
        <w:t>5V</w:t>
      </w:r>
      <w:r>
        <w:rPr>
          <w:spacing w:val="-1"/>
          <w:sz w:val="28"/>
        </w:rPr>
        <w:t xml:space="preserve"> </w:t>
      </w:r>
      <w:r>
        <w:rPr>
          <w:sz w:val="28"/>
        </w:rPr>
        <w:t>In-Circuit</w:t>
      </w:r>
      <w:r>
        <w:rPr>
          <w:spacing w:val="-1"/>
          <w:sz w:val="28"/>
        </w:rPr>
        <w:t xml:space="preserve"> </w:t>
      </w:r>
      <w:r>
        <w:rPr>
          <w:sz w:val="28"/>
        </w:rPr>
        <w:t>Serial</w:t>
      </w:r>
      <w:r>
        <w:rPr>
          <w:spacing w:val="-7"/>
          <w:sz w:val="28"/>
        </w:rPr>
        <w:t xml:space="preserve"> </w:t>
      </w:r>
      <w:r>
        <w:rPr>
          <w:sz w:val="28"/>
        </w:rPr>
        <w:t>Programming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9" w:after="0" w:line="362" w:lineRule="auto"/>
        <w:ind w:left="700" w:right="660" w:firstLine="0"/>
        <w:jc w:val="left"/>
        <w:rPr>
          <w:rFonts w:ascii="Symbol" w:hAnsi="Symbol"/>
          <w:sz w:val="20"/>
        </w:rPr>
      </w:pPr>
      <w:r>
        <w:rPr>
          <w:sz w:val="28"/>
        </w:rPr>
        <w:t>Watchdog</w:t>
      </w:r>
      <w:r>
        <w:rPr>
          <w:spacing w:val="19"/>
          <w:sz w:val="28"/>
        </w:rPr>
        <w:t xml:space="preserve"> </w:t>
      </w:r>
      <w:r>
        <w:rPr>
          <w:sz w:val="28"/>
        </w:rPr>
        <w:t>Timer</w:t>
      </w:r>
      <w:r>
        <w:rPr>
          <w:spacing w:val="24"/>
          <w:sz w:val="28"/>
        </w:rPr>
        <w:t xml:space="preserve"> </w:t>
      </w:r>
      <w:r>
        <w:rPr>
          <w:sz w:val="28"/>
        </w:rPr>
        <w:t>(WDT)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19"/>
          <w:sz w:val="28"/>
        </w:rPr>
        <w:t xml:space="preserve"> </w:t>
      </w:r>
      <w:r>
        <w:rPr>
          <w:sz w:val="28"/>
        </w:rPr>
        <w:t>its</w:t>
      </w:r>
      <w:r>
        <w:rPr>
          <w:spacing w:val="26"/>
          <w:sz w:val="28"/>
        </w:rPr>
        <w:t xml:space="preserve"> </w:t>
      </w:r>
      <w:r>
        <w:rPr>
          <w:sz w:val="28"/>
        </w:rPr>
        <w:t>own</w:t>
      </w:r>
      <w:r>
        <w:rPr>
          <w:spacing w:val="20"/>
          <w:sz w:val="28"/>
        </w:rPr>
        <w:t xml:space="preserve"> </w:t>
      </w:r>
      <w:r>
        <w:rPr>
          <w:sz w:val="28"/>
        </w:rPr>
        <w:t>on-chip</w:t>
      </w:r>
      <w:r>
        <w:rPr>
          <w:spacing w:val="24"/>
          <w:sz w:val="28"/>
        </w:rPr>
        <w:t xml:space="preserve"> </w:t>
      </w:r>
      <w:r>
        <w:rPr>
          <w:sz w:val="28"/>
        </w:rPr>
        <w:t>RC</w:t>
      </w:r>
      <w:r>
        <w:rPr>
          <w:spacing w:val="26"/>
          <w:sz w:val="28"/>
        </w:rPr>
        <w:t xml:space="preserve"> </w:t>
      </w:r>
      <w:r>
        <w:rPr>
          <w:sz w:val="28"/>
        </w:rPr>
        <w:t>oscillator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reliable</w:t>
      </w:r>
      <w:r>
        <w:rPr>
          <w:spacing w:val="-67"/>
          <w:sz w:val="28"/>
        </w:rPr>
        <w:t xml:space="preserve"> </w:t>
      </w:r>
      <w:r>
        <w:rPr>
          <w:sz w:val="28"/>
        </w:rPr>
        <w:t>operation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0" w:after="0" w:line="319" w:lineRule="exact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Programmable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protection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Power</w:t>
      </w:r>
      <w:r>
        <w:rPr>
          <w:spacing w:val="-6"/>
          <w:sz w:val="28"/>
        </w:rPr>
        <w:t xml:space="preserve"> </w:t>
      </w:r>
      <w:r>
        <w:rPr>
          <w:sz w:val="28"/>
        </w:rPr>
        <w:t>saving</w:t>
      </w:r>
      <w:r>
        <w:rPr>
          <w:spacing w:val="-5"/>
          <w:sz w:val="28"/>
        </w:rPr>
        <w:t xml:space="preserve"> </w:t>
      </w:r>
      <w:r>
        <w:rPr>
          <w:sz w:val="28"/>
        </w:rPr>
        <w:t>Sleep mode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Selectable</w:t>
      </w:r>
      <w:r>
        <w:rPr>
          <w:spacing w:val="-5"/>
          <w:sz w:val="28"/>
        </w:rPr>
        <w:t xml:space="preserve"> </w:t>
      </w:r>
      <w:r>
        <w:rPr>
          <w:sz w:val="28"/>
        </w:rPr>
        <w:t>oscillator</w:t>
      </w:r>
      <w:r>
        <w:rPr>
          <w:spacing w:val="-8"/>
          <w:sz w:val="28"/>
        </w:rPr>
        <w:t xml:space="preserve"> </w:t>
      </w:r>
      <w:r>
        <w:rPr>
          <w:sz w:val="28"/>
        </w:rPr>
        <w:t>options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75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In-Circuit</w:t>
      </w:r>
      <w:r>
        <w:rPr>
          <w:spacing w:val="-4"/>
          <w:sz w:val="28"/>
        </w:rPr>
        <w:t xml:space="preserve"> </w:t>
      </w:r>
      <w:r>
        <w:rPr>
          <w:sz w:val="28"/>
        </w:rPr>
        <w:t>Debug</w:t>
      </w:r>
      <w:r>
        <w:rPr>
          <w:spacing w:val="-7"/>
          <w:sz w:val="28"/>
        </w:rPr>
        <w:t xml:space="preserve"> </w:t>
      </w:r>
      <w:r>
        <w:rPr>
          <w:sz w:val="28"/>
        </w:rPr>
        <w:t>(ICD)</w:t>
      </w:r>
      <w:r>
        <w:rPr>
          <w:spacing w:val="1"/>
          <w:sz w:val="28"/>
        </w:rPr>
        <w:t xml:space="preserve"> </w:t>
      </w:r>
      <w:r>
        <w:rPr>
          <w:sz w:val="28"/>
        </w:rPr>
        <w:t>via</w:t>
      </w:r>
      <w:r>
        <w:rPr>
          <w:spacing w:val="-2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pins</w:t>
      </w:r>
    </w:p>
    <w:p>
      <w:pPr>
        <w:pStyle w:val="7"/>
        <w:rPr>
          <w:sz w:val="30"/>
        </w:rPr>
      </w:pPr>
    </w:p>
    <w:p>
      <w:pPr>
        <w:pStyle w:val="7"/>
        <w:spacing w:before="5"/>
        <w:rPr>
          <w:sz w:val="26"/>
        </w:rPr>
      </w:pPr>
    </w:p>
    <w:p>
      <w:pPr>
        <w:pStyle w:val="3"/>
        <w:numPr>
          <w:ilvl w:val="3"/>
          <w:numId w:val="9"/>
        </w:numPr>
        <w:tabs>
          <w:tab w:val="left" w:pos="1464"/>
          <w:tab w:val="left" w:pos="1465"/>
        </w:tabs>
        <w:spacing w:before="0" w:after="0" w:line="240" w:lineRule="auto"/>
        <w:ind w:left="1464" w:right="0" w:hanging="1125"/>
        <w:jc w:val="left"/>
      </w:pPr>
      <w:r>
        <w:t>CMOS</w:t>
      </w:r>
      <w:r>
        <w:rPr>
          <w:spacing w:val="-5"/>
        </w:rPr>
        <w:t xml:space="preserve"> </w:t>
      </w:r>
      <w:r>
        <w:t>Technology: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78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Low-power,</w:t>
      </w:r>
      <w:r>
        <w:rPr>
          <w:spacing w:val="-5"/>
          <w:sz w:val="28"/>
        </w:rPr>
        <w:t xml:space="preserve"> </w:t>
      </w:r>
      <w:r>
        <w:rPr>
          <w:sz w:val="28"/>
        </w:rPr>
        <w:t>high-speed</w:t>
      </w:r>
      <w:r>
        <w:rPr>
          <w:spacing w:val="-2"/>
          <w:sz w:val="28"/>
        </w:rPr>
        <w:t xml:space="preserve"> </w:t>
      </w:r>
      <w:r>
        <w:rPr>
          <w:sz w:val="28"/>
        </w:rPr>
        <w:t>Flash/EEPROM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Fully</w:t>
      </w:r>
      <w:r>
        <w:rPr>
          <w:spacing w:val="-4"/>
          <w:sz w:val="28"/>
        </w:rPr>
        <w:t xml:space="preserve"> </w:t>
      </w:r>
      <w:r>
        <w:rPr>
          <w:sz w:val="28"/>
        </w:rPr>
        <w:t>static</w:t>
      </w:r>
      <w:r>
        <w:rPr>
          <w:spacing w:val="-3"/>
          <w:sz w:val="28"/>
        </w:rPr>
        <w:t xml:space="preserve"> </w:t>
      </w:r>
      <w:r>
        <w:rPr>
          <w:sz w:val="28"/>
        </w:rPr>
        <w:t>design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Wide</w:t>
      </w:r>
      <w:r>
        <w:rPr>
          <w:spacing w:val="-2"/>
          <w:sz w:val="28"/>
        </w:rPr>
        <w:t xml:space="preserve"> </w:t>
      </w:r>
      <w:r>
        <w:rPr>
          <w:sz w:val="28"/>
        </w:rPr>
        <w:t>operating</w:t>
      </w:r>
      <w:r>
        <w:rPr>
          <w:spacing w:val="-3"/>
          <w:sz w:val="28"/>
        </w:rPr>
        <w:t xml:space="preserve"> </w:t>
      </w:r>
      <w:r>
        <w:rPr>
          <w:sz w:val="28"/>
        </w:rPr>
        <w:t>voltage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(2.0V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5.5V)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Commercial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Industrial</w:t>
      </w:r>
      <w:r>
        <w:rPr>
          <w:spacing w:val="-10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3"/>
          <w:sz w:val="28"/>
        </w:rPr>
        <w:t xml:space="preserve"> </w:t>
      </w:r>
      <w:r>
        <w:rPr>
          <w:sz w:val="28"/>
        </w:rPr>
        <w:t>ranges</w:t>
      </w:r>
    </w:p>
    <w:p>
      <w:pPr>
        <w:pStyle w:val="10"/>
        <w:numPr>
          <w:ilvl w:val="4"/>
          <w:numId w:val="9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Low-power</w:t>
      </w:r>
      <w:r>
        <w:rPr>
          <w:spacing w:val="-5"/>
          <w:sz w:val="28"/>
        </w:rPr>
        <w:t xml:space="preserve"> </w:t>
      </w:r>
      <w:r>
        <w:rPr>
          <w:sz w:val="28"/>
        </w:rPr>
        <w:t>consumption</w:t>
      </w:r>
    </w:p>
    <w:p>
      <w:pPr>
        <w:pStyle w:val="3"/>
        <w:numPr>
          <w:ilvl w:val="3"/>
          <w:numId w:val="9"/>
        </w:numPr>
        <w:tabs>
          <w:tab w:val="left" w:pos="1545"/>
          <w:tab w:val="left" w:pos="1546"/>
        </w:tabs>
        <w:spacing w:before="164" w:after="0" w:line="240" w:lineRule="auto"/>
        <w:ind w:left="1545" w:right="0" w:hanging="1124"/>
        <w:jc w:val="left"/>
      </w:pPr>
      <w:r>
        <w:t>Pin</w:t>
      </w:r>
      <w:r>
        <w:rPr>
          <w:spacing w:val="-7"/>
        </w:rPr>
        <w:t xml:space="preserve"> </w:t>
      </w:r>
      <w:r>
        <w:t>Diagram:</w:t>
      </w:r>
    </w:p>
    <w:p>
      <w:pPr>
        <w:pStyle w:val="7"/>
        <w:spacing w:before="6"/>
        <w:rPr>
          <w:b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174625</wp:posOffset>
            </wp:positionV>
            <wp:extent cx="4709795" cy="4086225"/>
            <wp:effectExtent l="0" t="0" r="0" b="0"/>
            <wp:wrapTopAndBottom/>
            <wp:docPr id="11" name="image6.png" descr="C:\Users\hp\AppData\Local\Microsoft\Windows\INetCache\Content.MSO\B945B5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C:\Users\hp\AppData\Local\Microsoft\Windows\INetCache\Content.MSO\B945B5E8.tmp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581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b/>
          <w:sz w:val="42"/>
        </w:rPr>
      </w:pPr>
    </w:p>
    <w:p>
      <w:pPr>
        <w:spacing w:before="0"/>
        <w:ind w:left="1680" w:right="1991" w:firstLine="0"/>
        <w:jc w:val="center"/>
        <w:rPr>
          <w:sz w:val="32"/>
        </w:rPr>
      </w:pPr>
      <w:r>
        <w:rPr>
          <w:b/>
          <w:sz w:val="32"/>
        </w:rPr>
        <w:t>Fig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3.4: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Pin</w:t>
      </w:r>
      <w:r>
        <w:rPr>
          <w:spacing w:val="1"/>
          <w:sz w:val="32"/>
        </w:rPr>
        <w:t xml:space="preserve"> </w:t>
      </w:r>
      <w:r>
        <w:rPr>
          <w:sz w:val="32"/>
        </w:rPr>
        <w:t>Diagram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PIC16F874A/877A</w:t>
      </w:r>
    </w:p>
    <w:p>
      <w:pPr>
        <w:spacing w:after="0"/>
        <w:jc w:val="center"/>
        <w:rPr>
          <w:sz w:val="32"/>
        </w:rPr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1"/>
        <w:rPr>
          <w:sz w:val="26"/>
        </w:rPr>
      </w:pPr>
    </w:p>
    <w:p>
      <w:pPr>
        <w:pStyle w:val="3"/>
        <w:numPr>
          <w:ilvl w:val="3"/>
          <w:numId w:val="9"/>
        </w:numPr>
        <w:tabs>
          <w:tab w:val="left" w:pos="1464"/>
          <w:tab w:val="left" w:pos="1465"/>
        </w:tabs>
        <w:spacing w:before="88" w:after="0" w:line="240" w:lineRule="auto"/>
        <w:ind w:left="1464" w:right="0" w:hanging="1125"/>
        <w:jc w:val="left"/>
      </w:pPr>
      <w:r>
        <w:t>DEVICE</w:t>
      </w:r>
      <w:r>
        <w:rPr>
          <w:spacing w:val="-6"/>
        </w:rPr>
        <w:t xml:space="preserve"> </w:t>
      </w:r>
      <w:r>
        <w:t>OVERVIEW:</w:t>
      </w:r>
    </w:p>
    <w:p>
      <w:pPr>
        <w:pStyle w:val="7"/>
        <w:spacing w:before="183" w:line="362" w:lineRule="auto"/>
        <w:ind w:left="340" w:firstLine="720"/>
      </w:pPr>
      <w:r>
        <w:t>This</w:t>
      </w:r>
      <w:r>
        <w:rPr>
          <w:spacing w:val="25"/>
        </w:rPr>
        <w:t xml:space="preserve"> </w:t>
      </w:r>
      <w:r>
        <w:t>document</w:t>
      </w:r>
      <w:r>
        <w:rPr>
          <w:spacing w:val="24"/>
        </w:rPr>
        <w:t xml:space="preserve"> </w:t>
      </w:r>
      <w:r>
        <w:t>contains</w:t>
      </w:r>
      <w:r>
        <w:rPr>
          <w:spacing w:val="25"/>
        </w:rPr>
        <w:t xml:space="preserve"> </w:t>
      </w:r>
      <w:r>
        <w:t>device</w:t>
      </w:r>
      <w:r>
        <w:rPr>
          <w:spacing w:val="25"/>
        </w:rPr>
        <w:t xml:space="preserve"> </w:t>
      </w:r>
      <w:r>
        <w:t>specific</w:t>
      </w:r>
      <w:r>
        <w:rPr>
          <w:spacing w:val="29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about</w:t>
      </w:r>
      <w:r>
        <w:rPr>
          <w:spacing w:val="2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following</w:t>
      </w:r>
      <w:r>
        <w:rPr>
          <w:spacing w:val="-67"/>
        </w:rPr>
        <w:t xml:space="preserve"> </w:t>
      </w:r>
      <w:r>
        <w:t>devices:</w:t>
      </w:r>
    </w:p>
    <w:p>
      <w:pPr>
        <w:pStyle w:val="10"/>
        <w:numPr>
          <w:ilvl w:val="0"/>
          <w:numId w:val="12"/>
        </w:numPr>
        <w:tabs>
          <w:tab w:val="left" w:pos="509"/>
        </w:tabs>
        <w:spacing w:before="0" w:after="0" w:line="314" w:lineRule="exact"/>
        <w:ind w:left="508" w:right="0" w:hanging="169"/>
        <w:jc w:val="left"/>
        <w:rPr>
          <w:sz w:val="28"/>
        </w:rPr>
      </w:pPr>
      <w:r>
        <w:rPr>
          <w:sz w:val="28"/>
        </w:rPr>
        <w:t>PIC16F873A</w:t>
      </w:r>
    </w:p>
    <w:p>
      <w:pPr>
        <w:pStyle w:val="10"/>
        <w:numPr>
          <w:ilvl w:val="0"/>
          <w:numId w:val="12"/>
        </w:numPr>
        <w:tabs>
          <w:tab w:val="left" w:pos="509"/>
        </w:tabs>
        <w:spacing w:before="164" w:after="0" w:line="240" w:lineRule="auto"/>
        <w:ind w:left="508" w:right="0" w:hanging="169"/>
        <w:jc w:val="left"/>
        <w:rPr>
          <w:sz w:val="28"/>
        </w:rPr>
      </w:pPr>
      <w:r>
        <w:rPr>
          <w:sz w:val="28"/>
        </w:rPr>
        <w:t>PIC16F874A</w:t>
      </w:r>
    </w:p>
    <w:p>
      <w:pPr>
        <w:pStyle w:val="10"/>
        <w:numPr>
          <w:ilvl w:val="0"/>
          <w:numId w:val="12"/>
        </w:numPr>
        <w:tabs>
          <w:tab w:val="left" w:pos="509"/>
        </w:tabs>
        <w:spacing w:before="158" w:after="0" w:line="240" w:lineRule="auto"/>
        <w:ind w:left="508" w:right="0" w:hanging="169"/>
        <w:jc w:val="left"/>
        <w:rPr>
          <w:sz w:val="28"/>
        </w:rPr>
      </w:pPr>
      <w:r>
        <w:rPr>
          <w:sz w:val="28"/>
        </w:rPr>
        <w:t>PIC16F876A</w:t>
      </w:r>
    </w:p>
    <w:p>
      <w:pPr>
        <w:pStyle w:val="10"/>
        <w:numPr>
          <w:ilvl w:val="0"/>
          <w:numId w:val="12"/>
        </w:numPr>
        <w:tabs>
          <w:tab w:val="left" w:pos="509"/>
        </w:tabs>
        <w:spacing w:before="162" w:after="0" w:line="240" w:lineRule="auto"/>
        <w:ind w:left="508" w:right="0" w:hanging="169"/>
        <w:jc w:val="left"/>
        <w:rPr>
          <w:sz w:val="28"/>
        </w:rPr>
      </w:pPr>
      <w:r>
        <w:rPr>
          <w:sz w:val="28"/>
        </w:rPr>
        <w:t>PIC16F877A</w:t>
      </w:r>
    </w:p>
    <w:p>
      <w:pPr>
        <w:pStyle w:val="7"/>
        <w:rPr>
          <w:sz w:val="30"/>
        </w:rPr>
      </w:pPr>
    </w:p>
    <w:p>
      <w:pPr>
        <w:pStyle w:val="7"/>
        <w:rPr>
          <w:sz w:val="26"/>
        </w:rPr>
      </w:pPr>
    </w:p>
    <w:p>
      <w:pPr>
        <w:pStyle w:val="7"/>
        <w:spacing w:line="360" w:lineRule="auto"/>
        <w:ind w:left="340" w:right="656" w:firstLine="360"/>
        <w:jc w:val="both"/>
      </w:pPr>
      <w:r>
        <w:t>PIC16F873A/876A devices</w:t>
      </w:r>
      <w:r>
        <w:rPr>
          <w:spacing w:val="1"/>
        </w:rPr>
        <w:t xml:space="preserve"> </w:t>
      </w:r>
      <w:r>
        <w:t>are available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 28-pin packages,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PIC16F874A/877A devices are available in 40-pin and 44-pin packages. All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PIC16F87XA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differences</w:t>
      </w:r>
    </w:p>
    <w:p>
      <w:pPr>
        <w:pStyle w:val="10"/>
        <w:numPr>
          <w:ilvl w:val="1"/>
          <w:numId w:val="12"/>
        </w:numPr>
        <w:tabs>
          <w:tab w:val="left" w:pos="1060"/>
          <w:tab w:val="left" w:pos="1061"/>
        </w:tabs>
        <w:spacing w:before="3" w:after="0" w:line="357" w:lineRule="auto"/>
        <w:ind w:left="700" w:right="659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51"/>
          <w:sz w:val="28"/>
        </w:rPr>
        <w:t xml:space="preserve"> </w:t>
      </w:r>
      <w:r>
        <w:rPr>
          <w:sz w:val="28"/>
        </w:rPr>
        <w:t>PIC16F873A</w:t>
      </w:r>
      <w:r>
        <w:rPr>
          <w:spacing w:val="46"/>
          <w:sz w:val="28"/>
        </w:rPr>
        <w:t xml:space="preserve"> </w:t>
      </w:r>
      <w:r>
        <w:rPr>
          <w:sz w:val="28"/>
        </w:rPr>
        <w:t>and</w:t>
      </w:r>
      <w:r>
        <w:rPr>
          <w:spacing w:val="51"/>
          <w:sz w:val="28"/>
        </w:rPr>
        <w:t xml:space="preserve"> </w:t>
      </w:r>
      <w:r>
        <w:rPr>
          <w:sz w:val="28"/>
        </w:rPr>
        <w:t>PIC16F874A</w:t>
      </w:r>
      <w:r>
        <w:rPr>
          <w:spacing w:val="46"/>
          <w:sz w:val="28"/>
        </w:rPr>
        <w:t xml:space="preserve"> </w:t>
      </w:r>
      <w:r>
        <w:rPr>
          <w:sz w:val="28"/>
        </w:rPr>
        <w:t>have</w:t>
      </w:r>
      <w:r>
        <w:rPr>
          <w:spacing w:val="56"/>
          <w:sz w:val="28"/>
        </w:rPr>
        <w:t xml:space="preserve"> </w:t>
      </w:r>
      <w:r>
        <w:rPr>
          <w:sz w:val="28"/>
        </w:rPr>
        <w:t>one-half</w:t>
      </w:r>
      <w:r>
        <w:rPr>
          <w:spacing w:val="44"/>
          <w:sz w:val="28"/>
        </w:rPr>
        <w:t xml:space="preserve"> </w:t>
      </w:r>
      <w:r>
        <w:rPr>
          <w:sz w:val="28"/>
        </w:rPr>
        <w:t>of</w:t>
      </w:r>
      <w:r>
        <w:rPr>
          <w:spacing w:val="44"/>
          <w:sz w:val="28"/>
        </w:rPr>
        <w:t xml:space="preserve"> </w:t>
      </w:r>
      <w:r>
        <w:rPr>
          <w:sz w:val="28"/>
        </w:rPr>
        <w:t>the</w:t>
      </w:r>
      <w:r>
        <w:rPr>
          <w:spacing w:val="52"/>
          <w:sz w:val="28"/>
        </w:rPr>
        <w:t xml:space="preserve"> </w:t>
      </w:r>
      <w:r>
        <w:rPr>
          <w:sz w:val="28"/>
        </w:rPr>
        <w:t>total</w:t>
      </w:r>
      <w:r>
        <w:rPr>
          <w:spacing w:val="45"/>
          <w:sz w:val="28"/>
        </w:rPr>
        <w:t xml:space="preserve"> </w:t>
      </w:r>
      <w:r>
        <w:rPr>
          <w:sz w:val="28"/>
        </w:rPr>
        <w:t>on-chip</w:t>
      </w:r>
      <w:r>
        <w:rPr>
          <w:spacing w:val="-67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PIC16F876A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PIC16F877A</w:t>
      </w:r>
    </w:p>
    <w:p>
      <w:pPr>
        <w:pStyle w:val="10"/>
        <w:numPr>
          <w:ilvl w:val="1"/>
          <w:numId w:val="12"/>
        </w:numPr>
        <w:tabs>
          <w:tab w:val="left" w:pos="1060"/>
          <w:tab w:val="left" w:pos="1061"/>
        </w:tabs>
        <w:spacing w:before="5" w:after="0" w:line="362" w:lineRule="auto"/>
        <w:ind w:left="700" w:right="662" w:firstLine="0"/>
        <w:jc w:val="left"/>
        <w:rPr>
          <w:sz w:val="28"/>
        </w:rPr>
      </w:pPr>
      <w:r>
        <w:rPr>
          <w:sz w:val="28"/>
        </w:rPr>
        <w:t>The 28-pin devices have three I/O ports, while the 40/44-pin devices have</w:t>
      </w:r>
      <w:r>
        <w:rPr>
          <w:spacing w:val="-67"/>
          <w:sz w:val="28"/>
        </w:rPr>
        <w:t xml:space="preserve"> </w:t>
      </w:r>
      <w:r>
        <w:rPr>
          <w:sz w:val="28"/>
        </w:rPr>
        <w:t>five</w:t>
      </w:r>
    </w:p>
    <w:p>
      <w:pPr>
        <w:pStyle w:val="10"/>
        <w:numPr>
          <w:ilvl w:val="1"/>
          <w:numId w:val="12"/>
        </w:numPr>
        <w:tabs>
          <w:tab w:val="left" w:pos="1060"/>
          <w:tab w:val="left" w:pos="1061"/>
        </w:tabs>
        <w:spacing w:before="0" w:after="0" w:line="362" w:lineRule="auto"/>
        <w:ind w:left="700" w:right="657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28-pin</w:t>
      </w:r>
      <w:r>
        <w:rPr>
          <w:spacing w:val="11"/>
          <w:sz w:val="28"/>
        </w:rPr>
        <w:t xml:space="preserve"> </w:t>
      </w:r>
      <w:r>
        <w:rPr>
          <w:sz w:val="28"/>
        </w:rPr>
        <w:t>devices</w:t>
      </w:r>
      <w:r>
        <w:rPr>
          <w:spacing w:val="22"/>
          <w:sz w:val="28"/>
        </w:rPr>
        <w:t xml:space="preserve"> </w:t>
      </w:r>
      <w:r>
        <w:rPr>
          <w:sz w:val="28"/>
        </w:rPr>
        <w:t>have</w:t>
      </w:r>
      <w:r>
        <w:rPr>
          <w:spacing w:val="21"/>
          <w:sz w:val="28"/>
        </w:rPr>
        <w:t xml:space="preserve"> </w:t>
      </w:r>
      <w:r>
        <w:rPr>
          <w:sz w:val="28"/>
        </w:rPr>
        <w:t>fourteen</w:t>
      </w:r>
      <w:r>
        <w:rPr>
          <w:spacing w:val="12"/>
          <w:sz w:val="28"/>
        </w:rPr>
        <w:t xml:space="preserve"> </w:t>
      </w:r>
      <w:r>
        <w:rPr>
          <w:sz w:val="28"/>
        </w:rPr>
        <w:t>interrupts,</w:t>
      </w:r>
      <w:r>
        <w:rPr>
          <w:spacing w:val="19"/>
          <w:sz w:val="28"/>
        </w:rPr>
        <w:t xml:space="preserve"> </w:t>
      </w:r>
      <w:r>
        <w:rPr>
          <w:sz w:val="28"/>
        </w:rPr>
        <w:t>while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40/44-pin</w:t>
      </w:r>
      <w:r>
        <w:rPr>
          <w:spacing w:val="10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have</w:t>
      </w:r>
      <w:r>
        <w:rPr>
          <w:spacing w:val="6"/>
          <w:sz w:val="28"/>
        </w:rPr>
        <w:t xml:space="preserve"> </w:t>
      </w:r>
      <w:r>
        <w:rPr>
          <w:sz w:val="28"/>
        </w:rPr>
        <w:t>fifteen</w:t>
      </w:r>
    </w:p>
    <w:p>
      <w:pPr>
        <w:pStyle w:val="10"/>
        <w:numPr>
          <w:ilvl w:val="1"/>
          <w:numId w:val="12"/>
        </w:numPr>
        <w:tabs>
          <w:tab w:val="left" w:pos="1060"/>
          <w:tab w:val="left" w:pos="1061"/>
        </w:tabs>
        <w:spacing w:before="0" w:after="0" w:line="362" w:lineRule="auto"/>
        <w:ind w:left="700" w:right="654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44"/>
          <w:sz w:val="28"/>
        </w:rPr>
        <w:t xml:space="preserve"> </w:t>
      </w:r>
      <w:r>
        <w:rPr>
          <w:sz w:val="28"/>
        </w:rPr>
        <w:t>28-pin</w:t>
      </w:r>
      <w:r>
        <w:rPr>
          <w:spacing w:val="40"/>
          <w:sz w:val="28"/>
        </w:rPr>
        <w:t xml:space="preserve"> </w:t>
      </w:r>
      <w:r>
        <w:rPr>
          <w:sz w:val="28"/>
        </w:rPr>
        <w:t>devices</w:t>
      </w:r>
      <w:r>
        <w:rPr>
          <w:spacing w:val="46"/>
          <w:sz w:val="28"/>
        </w:rPr>
        <w:t xml:space="preserve"> </w:t>
      </w:r>
      <w:r>
        <w:rPr>
          <w:sz w:val="28"/>
        </w:rPr>
        <w:t>have</w:t>
      </w:r>
      <w:r>
        <w:rPr>
          <w:spacing w:val="49"/>
          <w:sz w:val="28"/>
        </w:rPr>
        <w:t xml:space="preserve"> </w:t>
      </w:r>
      <w:r>
        <w:rPr>
          <w:sz w:val="28"/>
        </w:rPr>
        <w:t>five</w:t>
      </w:r>
      <w:r>
        <w:rPr>
          <w:spacing w:val="45"/>
          <w:sz w:val="28"/>
        </w:rPr>
        <w:t xml:space="preserve"> </w:t>
      </w:r>
      <w:r>
        <w:rPr>
          <w:sz w:val="28"/>
        </w:rPr>
        <w:t>A/D</w:t>
      </w:r>
      <w:r>
        <w:rPr>
          <w:spacing w:val="45"/>
          <w:sz w:val="28"/>
        </w:rPr>
        <w:t xml:space="preserve"> </w:t>
      </w:r>
      <w:r>
        <w:rPr>
          <w:sz w:val="28"/>
        </w:rPr>
        <w:t>input</w:t>
      </w:r>
      <w:r>
        <w:rPr>
          <w:spacing w:val="44"/>
          <w:sz w:val="28"/>
        </w:rPr>
        <w:t xml:space="preserve"> </w:t>
      </w:r>
      <w:r>
        <w:rPr>
          <w:sz w:val="28"/>
        </w:rPr>
        <w:t>channels,</w:t>
      </w:r>
      <w:r>
        <w:rPr>
          <w:spacing w:val="46"/>
          <w:sz w:val="28"/>
        </w:rPr>
        <w:t xml:space="preserve"> </w:t>
      </w:r>
      <w:r>
        <w:rPr>
          <w:sz w:val="28"/>
        </w:rPr>
        <w:t>while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5"/>
          <w:sz w:val="28"/>
        </w:rPr>
        <w:t xml:space="preserve"> </w:t>
      </w:r>
      <w:r>
        <w:rPr>
          <w:sz w:val="28"/>
        </w:rPr>
        <w:t>40/44-pin</w:t>
      </w:r>
      <w:r>
        <w:rPr>
          <w:spacing w:val="-67"/>
          <w:sz w:val="28"/>
        </w:rPr>
        <w:t xml:space="preserve"> </w:t>
      </w:r>
      <w:r>
        <w:rPr>
          <w:sz w:val="28"/>
        </w:rPr>
        <w:t>devices</w:t>
      </w:r>
      <w:r>
        <w:rPr>
          <w:spacing w:val="7"/>
          <w:sz w:val="28"/>
        </w:rPr>
        <w:t xml:space="preserve"> </w:t>
      </w:r>
      <w:r>
        <w:rPr>
          <w:sz w:val="28"/>
        </w:rPr>
        <w:t>have</w:t>
      </w:r>
      <w:r>
        <w:rPr>
          <w:spacing w:val="2"/>
          <w:sz w:val="28"/>
        </w:rPr>
        <w:t xml:space="preserve"> </w:t>
      </w:r>
      <w:r>
        <w:rPr>
          <w:sz w:val="28"/>
        </w:rPr>
        <w:t>eight</w:t>
      </w:r>
    </w:p>
    <w:p>
      <w:pPr>
        <w:pStyle w:val="10"/>
        <w:numPr>
          <w:ilvl w:val="1"/>
          <w:numId w:val="12"/>
        </w:numPr>
        <w:tabs>
          <w:tab w:val="left" w:pos="1060"/>
          <w:tab w:val="left" w:pos="1061"/>
        </w:tabs>
        <w:spacing w:before="0" w:after="0" w:line="319" w:lineRule="exact"/>
        <w:ind w:left="1061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Parallel</w:t>
      </w:r>
      <w:r>
        <w:rPr>
          <w:spacing w:val="-7"/>
          <w:sz w:val="28"/>
        </w:rPr>
        <w:t xml:space="preserve"> </w:t>
      </w:r>
      <w:r>
        <w:rPr>
          <w:sz w:val="28"/>
        </w:rPr>
        <w:t>Slave</w:t>
      </w:r>
      <w:r>
        <w:rPr>
          <w:spacing w:val="-1"/>
          <w:sz w:val="28"/>
        </w:rPr>
        <w:t xml:space="preserve"> </w:t>
      </w:r>
      <w:r>
        <w:rPr>
          <w:sz w:val="28"/>
        </w:rPr>
        <w:t>Port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40/44-pin</w:t>
      </w:r>
      <w:r>
        <w:rPr>
          <w:spacing w:val="-8"/>
          <w:sz w:val="28"/>
        </w:rPr>
        <w:t xml:space="preserve"> </w:t>
      </w:r>
      <w:r>
        <w:rPr>
          <w:sz w:val="28"/>
        </w:rPr>
        <w:t>devices</w:t>
      </w:r>
    </w:p>
    <w:p>
      <w:pPr>
        <w:pStyle w:val="7"/>
        <w:rPr>
          <w:sz w:val="30"/>
        </w:rPr>
      </w:pPr>
    </w:p>
    <w:p>
      <w:pPr>
        <w:pStyle w:val="7"/>
        <w:spacing w:before="217" w:line="360" w:lineRule="auto"/>
        <w:ind w:left="340" w:right="659" w:firstLine="360"/>
        <w:jc w:val="both"/>
      </w:pPr>
      <w:r>
        <w:t>The available features are summarized in Table 1-1. Block diagrams of the</w:t>
      </w:r>
      <w:r>
        <w:rPr>
          <w:spacing w:val="1"/>
        </w:rPr>
        <w:t xml:space="preserve"> </w:t>
      </w:r>
      <w:r>
        <w:t>PIC16F873A/876A and PIC16F874A/877A devices are provided in Figure 1-1</w:t>
      </w:r>
      <w:r>
        <w:rPr>
          <w:spacing w:val="1"/>
        </w:rPr>
        <w:t xml:space="preserve"> </w:t>
      </w:r>
      <w:r>
        <w:t>and Figure 1-2, respectively. The pin outs for these device families are listed in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1-2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1-3.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PICmicro® Mid-Range Reference Manual (DS33023), which may be obtained</w:t>
      </w:r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your</w:t>
      </w:r>
      <w:r>
        <w:rPr>
          <w:spacing w:val="28"/>
        </w:rPr>
        <w:t xml:space="preserve"> </w:t>
      </w:r>
      <w:r>
        <w:t>local</w:t>
      </w:r>
      <w:r>
        <w:rPr>
          <w:spacing w:val="19"/>
        </w:rPr>
        <w:t xml:space="preserve"> </w:t>
      </w:r>
      <w:r>
        <w:t>Microchip</w:t>
      </w:r>
      <w:r>
        <w:rPr>
          <w:spacing w:val="24"/>
        </w:rPr>
        <w:t xml:space="preserve"> </w:t>
      </w:r>
      <w:r>
        <w:t>Sales</w:t>
      </w:r>
      <w:r>
        <w:rPr>
          <w:spacing w:val="26"/>
        </w:rPr>
        <w:t xml:space="preserve"> </w:t>
      </w:r>
      <w:r>
        <w:t>Representative</w:t>
      </w:r>
      <w:r>
        <w:rPr>
          <w:spacing w:val="30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downloaded</w:t>
      </w:r>
      <w:r>
        <w:rPr>
          <w:spacing w:val="29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the</w:t>
      </w:r>
    </w:p>
    <w:p>
      <w:pPr>
        <w:spacing w:after="0" w:line="360" w:lineRule="auto"/>
        <w:jc w:val="both"/>
        <w:sectPr>
          <w:pgSz w:w="11910" w:h="16840"/>
          <w:pgMar w:top="1580" w:right="780" w:bottom="920" w:left="1100" w:header="0" w:footer="724" w:gutter="0"/>
          <w:cols w:space="720" w:num="1"/>
        </w:sectPr>
      </w:pPr>
    </w:p>
    <w:p>
      <w:pPr>
        <w:pStyle w:val="7"/>
        <w:tabs>
          <w:tab w:val="left" w:pos="1740"/>
          <w:tab w:val="left" w:pos="2445"/>
          <w:tab w:val="left" w:pos="3145"/>
          <w:tab w:val="left" w:pos="3817"/>
          <w:tab w:val="left" w:pos="5197"/>
          <w:tab w:val="left" w:pos="6286"/>
          <w:tab w:val="left" w:pos="7274"/>
          <w:tab w:val="left" w:pos="7777"/>
          <w:tab w:val="left" w:pos="9225"/>
        </w:tabs>
        <w:spacing w:before="75" w:line="360" w:lineRule="auto"/>
        <w:ind w:left="340" w:right="654"/>
      </w:pPr>
      <w:r>
        <w:t>Microchip</w:t>
      </w:r>
      <w:r>
        <w:tab/>
      </w:r>
      <w:r>
        <w:t>web</w:t>
      </w:r>
      <w:r>
        <w:tab/>
      </w:r>
      <w:r>
        <w:t>site.</w:t>
      </w:r>
      <w:r>
        <w:tab/>
      </w:r>
      <w:r>
        <w:t>The</w:t>
      </w:r>
      <w:r>
        <w:tab/>
      </w:r>
      <w:r>
        <w:t>Reference</w:t>
      </w:r>
      <w:r>
        <w:tab/>
      </w:r>
      <w:r>
        <w:t>Manual</w:t>
      </w:r>
      <w:r>
        <w:tab/>
      </w:r>
      <w:r>
        <w:t>should</w:t>
      </w:r>
      <w:r>
        <w:tab/>
      </w:r>
      <w:r>
        <w:t>be</w:t>
      </w:r>
      <w:r>
        <w:tab/>
      </w:r>
      <w:r>
        <w:t>considered</w:t>
      </w:r>
      <w:r>
        <w:tab/>
      </w:r>
      <w:r>
        <w:t>a</w:t>
      </w:r>
      <w:r>
        <w:rPr>
          <w:spacing w:val="-67"/>
        </w:rPr>
        <w:t xml:space="preserve"> </w:t>
      </w:r>
      <w:r>
        <w:t>complementary document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sheet</w:t>
      </w:r>
      <w:r>
        <w:rPr>
          <w:spacing w:val="10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highly</w:t>
      </w:r>
      <w:r>
        <w:rPr>
          <w:spacing w:val="5"/>
        </w:rPr>
        <w:t xml:space="preserve"> </w:t>
      </w:r>
      <w:r>
        <w:t>recommended</w:t>
      </w:r>
      <w:r>
        <w:rPr>
          <w:spacing w:val="6"/>
        </w:rPr>
        <w:t xml:space="preserve"> </w:t>
      </w:r>
      <w:r>
        <w:t>reading</w:t>
      </w:r>
      <w:r>
        <w:rPr>
          <w:spacing w:val="-67"/>
        </w:rPr>
        <w:t xml:space="preserve"> </w:t>
      </w:r>
      <w:r>
        <w:t>for a better understanding of the device architecture and operation of the</w:t>
      </w:r>
      <w:r>
        <w:rPr>
          <w:spacing w:val="1"/>
        </w:rPr>
        <w:t xml:space="preserve"> </w:t>
      </w:r>
      <w:r>
        <w:t>peripheral modules.</w:t>
      </w:r>
    </w:p>
    <w:p>
      <w:pPr>
        <w:pStyle w:val="7"/>
        <w:spacing w:before="6"/>
        <w:rPr>
          <w:sz w:val="42"/>
        </w:rPr>
      </w:pPr>
    </w:p>
    <w:p>
      <w:pPr>
        <w:pStyle w:val="3"/>
        <w:numPr>
          <w:ilvl w:val="3"/>
          <w:numId w:val="9"/>
        </w:numPr>
        <w:tabs>
          <w:tab w:val="left" w:pos="1465"/>
        </w:tabs>
        <w:spacing w:before="0" w:after="0" w:line="240" w:lineRule="auto"/>
        <w:ind w:left="1464" w:right="0" w:hanging="1125"/>
        <w:jc w:val="both"/>
      </w:pPr>
      <w:r>
        <w:t>Memory</w:t>
      </w:r>
      <w:r>
        <w:rPr>
          <w:spacing w:val="-5"/>
        </w:rPr>
        <w:t xml:space="preserve"> </w:t>
      </w:r>
      <w:r>
        <w:t>Organization:</w:t>
      </w:r>
    </w:p>
    <w:p>
      <w:pPr>
        <w:pStyle w:val="7"/>
        <w:spacing w:before="178" w:line="360" w:lineRule="auto"/>
        <w:ind w:left="340" w:right="660" w:firstLine="720"/>
        <w:jc w:val="both"/>
      </w:pPr>
      <w:r>
        <w:t>There are three memory blocks in each of the PIC16F87XA devices. The</w:t>
      </w:r>
      <w:r>
        <w:rPr>
          <w:spacing w:val="1"/>
        </w:rPr>
        <w:t xml:space="preserve"> </w:t>
      </w:r>
      <w:r>
        <w:t>program memory 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memory have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buses 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access can occur and is detailed in this section. The EEPROM data memory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b/>
        </w:rPr>
        <w:t>Section</w:t>
      </w:r>
      <w:r>
        <w:rPr>
          <w:b/>
          <w:spacing w:val="1"/>
        </w:rPr>
        <w:t xml:space="preserve"> </w:t>
      </w:r>
      <w:r>
        <w:rPr>
          <w:b/>
        </w:rPr>
        <w:t>3.0</w:t>
      </w:r>
      <w:r>
        <w:rPr>
          <w:b/>
          <w:spacing w:val="1"/>
        </w:rPr>
        <w:t xml:space="preserve"> </w:t>
      </w:r>
      <w:r>
        <w:rPr>
          <w:b/>
        </w:rPr>
        <w:t>“Data</w:t>
      </w:r>
      <w:r>
        <w:rPr>
          <w:b/>
          <w:spacing w:val="1"/>
        </w:rPr>
        <w:t xml:space="preserve"> </w:t>
      </w:r>
      <w:r>
        <w:rPr>
          <w:b/>
        </w:rPr>
        <w:t>EEPROM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Flash</w:t>
      </w:r>
      <w:r>
        <w:rPr>
          <w:b/>
          <w:spacing w:val="1"/>
        </w:rPr>
        <w:t xml:space="preserve"> </w:t>
      </w:r>
      <w:r>
        <w:rPr>
          <w:b/>
        </w:rPr>
        <w:t>Program</w:t>
      </w:r>
      <w:r>
        <w:rPr>
          <w:b/>
          <w:spacing w:val="1"/>
        </w:rPr>
        <w:t xml:space="preserve"> </w:t>
      </w:r>
      <w:r>
        <w:rPr>
          <w:b/>
        </w:rPr>
        <w:t>Memory”</w:t>
      </w:r>
      <w:r>
        <w:t>.</w:t>
      </w:r>
      <w:r>
        <w:rPr>
          <w:spacing w:val="1"/>
        </w:rPr>
        <w:t xml:space="preserve"> </w:t>
      </w:r>
      <w:r>
        <w:t>Additional information on device</w:t>
      </w:r>
      <w:r>
        <w:rPr>
          <w:spacing w:val="1"/>
        </w:rPr>
        <w:t xml:space="preserve"> </w:t>
      </w:r>
      <w:r>
        <w:t>memory may be found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PICmicro®</w:t>
      </w:r>
      <w:r>
        <w:rPr>
          <w:spacing w:val="-1"/>
        </w:rPr>
        <w:t xml:space="preserve"> </w:t>
      </w:r>
      <w:r>
        <w:t>Mid-Range MCU</w:t>
      </w:r>
      <w:r>
        <w:rPr>
          <w:spacing w:val="5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Reference Manual</w:t>
      </w:r>
      <w:r>
        <w:rPr>
          <w:spacing w:val="-1"/>
        </w:rPr>
        <w:t xml:space="preserve"> </w:t>
      </w:r>
      <w:r>
        <w:t>(DS33023).</w:t>
      </w:r>
    </w:p>
    <w:p>
      <w:pPr>
        <w:pStyle w:val="4"/>
        <w:spacing w:before="3"/>
        <w:ind w:left="340"/>
        <w:rPr>
          <w:b w:val="0"/>
        </w:rPr>
      </w:pPr>
      <w:r>
        <w:t>Program</w:t>
      </w:r>
      <w:r>
        <w:rPr>
          <w:spacing w:val="-7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Organization</w:t>
      </w:r>
      <w:r>
        <w:rPr>
          <w:b w:val="0"/>
        </w:rPr>
        <w:t>.</w:t>
      </w:r>
    </w:p>
    <w:p>
      <w:pPr>
        <w:pStyle w:val="7"/>
        <w:rPr>
          <w:sz w:val="30"/>
        </w:rPr>
      </w:pPr>
    </w:p>
    <w:p>
      <w:pPr>
        <w:pStyle w:val="7"/>
        <w:spacing w:before="10"/>
        <w:rPr>
          <w:sz w:val="25"/>
        </w:rPr>
      </w:pPr>
    </w:p>
    <w:p>
      <w:pPr>
        <w:pStyle w:val="7"/>
        <w:spacing w:line="360" w:lineRule="auto"/>
        <w:ind w:left="340" w:right="658" w:firstLine="898"/>
        <w:jc w:val="both"/>
      </w:pPr>
      <w:r>
        <w:t>The PIC16F87XA devices have a 13-bit program counter capable of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8K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space.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PIC16F876A/877A devices have 8K words x 14 bits of Flash program memory,</w:t>
      </w:r>
      <w:r>
        <w:rPr>
          <w:spacing w:val="-6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PIC16F873A/874A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4K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bits.</w:t>
      </w:r>
      <w:r>
        <w:rPr>
          <w:spacing w:val="1"/>
        </w:rPr>
        <w:t xml:space="preserve"> </w:t>
      </w:r>
      <w:r>
        <w:t>Accessing</w:t>
      </w:r>
      <w:r>
        <w:rPr>
          <w:spacing w:val="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location above the physically implemented address will cause</w:t>
      </w:r>
      <w:r>
        <w:rPr>
          <w:spacing w:val="70"/>
        </w:rPr>
        <w:t xml:space="preserve"> </w:t>
      </w:r>
      <w:r>
        <w:t>a wraparound.</w:t>
      </w:r>
      <w:r>
        <w:rPr>
          <w:spacing w:val="1"/>
        </w:rPr>
        <w:t xml:space="preserve"> </w:t>
      </w:r>
      <w:r>
        <w:t>The Reset</w:t>
      </w:r>
      <w:r>
        <w:rPr>
          <w:spacing w:val="-1"/>
        </w:rPr>
        <w:t xml:space="preserve"> </w:t>
      </w:r>
      <w:r>
        <w:t>vector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0000h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interrupt vector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0004h.</w:t>
      </w:r>
    </w:p>
    <w:p>
      <w:pPr>
        <w:pStyle w:val="7"/>
        <w:spacing w:before="5"/>
        <w:rPr>
          <w:sz w:val="42"/>
        </w:rPr>
      </w:pPr>
    </w:p>
    <w:p>
      <w:pPr>
        <w:pStyle w:val="3"/>
        <w:numPr>
          <w:ilvl w:val="3"/>
          <w:numId w:val="9"/>
        </w:numPr>
        <w:tabs>
          <w:tab w:val="left" w:pos="1465"/>
        </w:tabs>
        <w:spacing w:before="1" w:after="0" w:line="240" w:lineRule="auto"/>
        <w:ind w:left="1464" w:right="0" w:hanging="1125"/>
        <w:jc w:val="both"/>
      </w:pPr>
      <w:r>
        <w:t>Data</w:t>
      </w:r>
      <w:r>
        <w:rPr>
          <w:spacing w:val="-3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Organization:</w:t>
      </w:r>
    </w:p>
    <w:p>
      <w:pPr>
        <w:pStyle w:val="7"/>
        <w:spacing w:before="178" w:line="360" w:lineRule="auto"/>
        <w:ind w:left="340" w:right="659" w:firstLine="720"/>
        <w:jc w:val="both"/>
      </w:pPr>
      <w:r>
        <w:t>The data memory is partitioned into multiple banks which contain the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Registers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Registers.</w:t>
      </w:r>
      <w:r>
        <w:rPr>
          <w:spacing w:val="1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RP1</w:t>
      </w:r>
      <w:r>
        <w:rPr>
          <w:spacing w:val="1"/>
        </w:rPr>
        <w:t xml:space="preserve"> </w:t>
      </w:r>
      <w:r>
        <w:t>(Status&lt;6&gt;) and RP0 (Status&lt;5&gt;) are the bank select bits. Each bank extends up</w:t>
      </w:r>
      <w:r>
        <w:rPr>
          <w:spacing w:val="1"/>
        </w:rPr>
        <w:t xml:space="preserve"> </w:t>
      </w:r>
      <w:r>
        <w:t>to 7Fh (128 bytes).</w:t>
      </w:r>
      <w:r>
        <w:rPr>
          <w:spacing w:val="1"/>
        </w:rPr>
        <w:t xml:space="preserve"> </w:t>
      </w:r>
      <w:r>
        <w:t>The lower locations</w:t>
      </w:r>
      <w:r>
        <w:rPr>
          <w:spacing w:val="1"/>
        </w:rPr>
        <w:t xml:space="preserve"> </w:t>
      </w:r>
      <w:r>
        <w:t>of each bank are reserved</w:t>
      </w:r>
      <w:r>
        <w:rPr>
          <w:spacing w:val="70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Special Function Registers. Above the Special Function Registers are General</w:t>
      </w:r>
      <w:r>
        <w:rPr>
          <w:spacing w:val="1"/>
        </w:rPr>
        <w:t xml:space="preserve"> </w:t>
      </w:r>
      <w:r>
        <w:t>Purpose</w:t>
      </w:r>
      <w:r>
        <w:rPr>
          <w:spacing w:val="6"/>
        </w:rPr>
        <w:t xml:space="preserve"> </w:t>
      </w:r>
      <w:r>
        <w:t>Registers,</w:t>
      </w:r>
      <w:r>
        <w:rPr>
          <w:spacing w:val="7"/>
        </w:rPr>
        <w:t xml:space="preserve"> </w:t>
      </w:r>
      <w:r>
        <w:t>implemented</w:t>
      </w:r>
      <w:r>
        <w:rPr>
          <w:spacing w:val="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static</w:t>
      </w:r>
      <w:r>
        <w:rPr>
          <w:spacing w:val="6"/>
        </w:rPr>
        <w:t xml:space="preserve"> </w:t>
      </w:r>
      <w:r>
        <w:t>RAM.</w:t>
      </w:r>
      <w:r>
        <w:rPr>
          <w:spacing w:val="7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implemented</w:t>
      </w:r>
      <w:r>
        <w:rPr>
          <w:spacing w:val="5"/>
        </w:rPr>
        <w:t xml:space="preserve"> </w:t>
      </w:r>
      <w:r>
        <w:t>banks</w:t>
      </w:r>
      <w:r>
        <w:rPr>
          <w:spacing w:val="7"/>
        </w:rPr>
        <w:t xml:space="preserve"> </w:t>
      </w:r>
      <w:r>
        <w:t>contain</w:t>
      </w:r>
    </w:p>
    <w:p>
      <w:pPr>
        <w:spacing w:after="0" w:line="360" w:lineRule="auto"/>
        <w:jc w:val="both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 w:line="360" w:lineRule="auto"/>
        <w:ind w:left="340" w:right="668"/>
        <w:jc w:val="both"/>
      </w:pPr>
      <w:r>
        <w:t>Special Function Registers. Some frequently used Special Function Registers</w:t>
      </w:r>
      <w:r>
        <w:rPr>
          <w:spacing w:val="1"/>
        </w:rPr>
        <w:t xml:space="preserve"> </w:t>
      </w:r>
      <w:r>
        <w:t>from one bank may be mirrored in another bank for code reduction and quicker</w:t>
      </w:r>
      <w:r>
        <w:rPr>
          <w:spacing w:val="1"/>
        </w:rPr>
        <w:t xml:space="preserve"> </w:t>
      </w:r>
      <w:r>
        <w:t>access.</w:t>
      </w: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189230</wp:posOffset>
            </wp:positionV>
            <wp:extent cx="4053205" cy="5958205"/>
            <wp:effectExtent l="0" t="0" r="0" b="0"/>
            <wp:wrapTopAndBottom/>
            <wp:docPr id="13" name="image7.png" descr="C:\Users\hp\AppData\Local\Microsoft\Windows\INetCache\Content.MSO\FF3DDC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C:\Users\hp\AppData\Local\Microsoft\Windows\INetCache\Content.MSO\FF3DDC36.tmp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007" cy="5958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9"/>
        <w:ind w:left="1680" w:right="1993"/>
        <w:jc w:val="center"/>
      </w:pP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b/>
        </w:rPr>
        <w:t>3.5:</w:t>
      </w:r>
      <w:r>
        <w:rPr>
          <w:b/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Stack</w:t>
      </w:r>
      <w:r>
        <w:rPr>
          <w:spacing w:val="2"/>
        </w:rPr>
        <w:t xml:space="preserve"> </w:t>
      </w:r>
      <w:r>
        <w:t>Diagram</w:t>
      </w:r>
    </w:p>
    <w:p>
      <w:pPr>
        <w:pStyle w:val="3"/>
        <w:numPr>
          <w:ilvl w:val="3"/>
          <w:numId w:val="9"/>
        </w:numPr>
        <w:tabs>
          <w:tab w:val="left" w:pos="1627"/>
          <w:tab w:val="left" w:pos="1628"/>
        </w:tabs>
        <w:spacing w:before="169" w:after="0" w:line="240" w:lineRule="auto"/>
        <w:ind w:left="1627" w:right="0" w:hanging="1288"/>
        <w:jc w:val="left"/>
      </w:pPr>
      <w:r>
        <w:t>I/O</w:t>
      </w:r>
      <w:r>
        <w:rPr>
          <w:spacing w:val="-5"/>
        </w:rPr>
        <w:t xml:space="preserve"> </w:t>
      </w:r>
      <w:r>
        <w:t>PORTS:</w:t>
      </w:r>
    </w:p>
    <w:p>
      <w:pPr>
        <w:pStyle w:val="7"/>
        <w:spacing w:before="178" w:line="360" w:lineRule="auto"/>
        <w:ind w:left="340" w:right="654" w:firstLine="662"/>
        <w:jc w:val="both"/>
      </w:pPr>
      <w:r>
        <w:t>Some pins for these I/O ports are multiplexed with an alternate function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peripheral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peripheral</w:t>
      </w:r>
      <w:r>
        <w:rPr>
          <w:spacing w:val="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enabled,</w:t>
      </w:r>
      <w:r>
        <w:rPr>
          <w:spacing w:val="53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pin</w:t>
      </w:r>
      <w:r>
        <w:rPr>
          <w:spacing w:val="52"/>
        </w:rPr>
        <w:t xml:space="preserve"> </w:t>
      </w:r>
      <w:r>
        <w:t>may</w:t>
      </w:r>
      <w:r>
        <w:rPr>
          <w:spacing w:val="51"/>
        </w:rPr>
        <w:t xml:space="preserve"> </w:t>
      </w:r>
      <w:r>
        <w:t>not</w:t>
      </w:r>
      <w:r>
        <w:rPr>
          <w:spacing w:val="51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used</w:t>
      </w:r>
      <w:r>
        <w:rPr>
          <w:spacing w:val="51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general</w:t>
      </w:r>
      <w:r>
        <w:rPr>
          <w:spacing w:val="47"/>
        </w:rPr>
        <w:t xml:space="preserve"> </w:t>
      </w:r>
      <w:r>
        <w:t>purpose</w:t>
      </w:r>
      <w:r>
        <w:rPr>
          <w:spacing w:val="52"/>
        </w:rPr>
        <w:t xml:space="preserve"> </w:t>
      </w:r>
      <w:r>
        <w:t>I/O</w:t>
      </w:r>
      <w:r>
        <w:rPr>
          <w:spacing w:val="52"/>
        </w:rPr>
        <w:t xml:space="preserve"> </w:t>
      </w:r>
      <w:r>
        <w:t>pin.</w:t>
      </w:r>
      <w:r>
        <w:rPr>
          <w:spacing w:val="58"/>
        </w:rPr>
        <w:t xml:space="preserve"> </w:t>
      </w:r>
      <w:r>
        <w:t>Additional</w:t>
      </w:r>
    </w:p>
    <w:p>
      <w:pPr>
        <w:spacing w:after="0" w:line="360" w:lineRule="auto"/>
        <w:jc w:val="both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 w:line="362" w:lineRule="auto"/>
        <w:ind w:left="340"/>
      </w:pPr>
      <w:r>
        <w:t>information</w:t>
      </w:r>
      <w:r>
        <w:rPr>
          <w:spacing w:val="11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I/O</w:t>
      </w:r>
      <w:r>
        <w:rPr>
          <w:spacing w:val="16"/>
        </w:rPr>
        <w:t xml:space="preserve"> </w:t>
      </w:r>
      <w:r>
        <w:t>ports</w:t>
      </w:r>
      <w:r>
        <w:rPr>
          <w:spacing w:val="21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found</w:t>
      </w:r>
      <w:r>
        <w:rPr>
          <w:spacing w:val="2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Pismire™</w:t>
      </w:r>
      <w:r>
        <w:rPr>
          <w:spacing w:val="21"/>
        </w:rPr>
        <w:t xml:space="preserve"> </w:t>
      </w:r>
      <w:r>
        <w:t>Mid-Range</w:t>
      </w:r>
      <w:r>
        <w:rPr>
          <w:spacing w:val="16"/>
        </w:rPr>
        <w:t xml:space="preserve"> </w:t>
      </w:r>
      <w:r>
        <w:t>Reference</w:t>
      </w:r>
      <w:r>
        <w:rPr>
          <w:spacing w:val="-67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(DS33023).</w:t>
      </w:r>
    </w:p>
    <w:p>
      <w:pPr>
        <w:pStyle w:val="7"/>
        <w:spacing w:before="7"/>
        <w:rPr>
          <w:sz w:val="41"/>
        </w:rPr>
      </w:pPr>
    </w:p>
    <w:p>
      <w:pPr>
        <w:pStyle w:val="3"/>
        <w:numPr>
          <w:ilvl w:val="3"/>
          <w:numId w:val="9"/>
        </w:numPr>
        <w:tabs>
          <w:tab w:val="left" w:pos="1622"/>
          <w:tab w:val="left" w:pos="1623"/>
        </w:tabs>
        <w:spacing w:before="0" w:after="0" w:line="240" w:lineRule="auto"/>
        <w:ind w:left="1622" w:right="0" w:hanging="1283"/>
        <w:jc w:val="left"/>
      </w:pPr>
      <w:r>
        <w:t>PORTA</w:t>
      </w:r>
      <w:r>
        <w:rPr>
          <w:spacing w:val="-6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TRISA Register:</w:t>
      </w:r>
    </w:p>
    <w:p>
      <w:pPr>
        <w:pStyle w:val="7"/>
        <w:spacing w:before="183" w:line="360" w:lineRule="auto"/>
        <w:ind w:left="340" w:right="655" w:firstLine="984"/>
        <w:jc w:val="both"/>
      </w:pPr>
      <w:r>
        <w:t>PORTA is a 6-bit wide,</w:t>
      </w:r>
      <w:r>
        <w:rPr>
          <w:spacing w:val="1"/>
        </w:rPr>
        <w:t xml:space="preserve"> </w:t>
      </w:r>
      <w:r>
        <w:t>bidirectional port. The corresponding data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TRISA.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TRISA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6"/>
        </w:rPr>
        <w:t xml:space="preserve"> </w:t>
      </w:r>
      <w:r>
        <w:t>PORTA</w:t>
      </w:r>
      <w:r>
        <w:rPr>
          <w:spacing w:val="4"/>
        </w:rPr>
        <w:t xml:space="preserve"> </w:t>
      </w:r>
      <w:r>
        <w:t>pin</w:t>
      </w:r>
      <w:r>
        <w:rPr>
          <w:spacing w:val="6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(i.e.,</w:t>
      </w:r>
      <w:r>
        <w:rPr>
          <w:spacing w:val="9"/>
        </w:rPr>
        <w:t xml:space="preserve"> </w:t>
      </w:r>
      <w:r>
        <w:t>put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corresponding</w:t>
      </w:r>
      <w:r>
        <w:rPr>
          <w:spacing w:val="7"/>
        </w:rPr>
        <w:t xml:space="preserve"> </w:t>
      </w:r>
      <w:r>
        <w:t>output</w:t>
      </w:r>
      <w:r>
        <w:rPr>
          <w:spacing w:val="11"/>
        </w:rPr>
        <w:t xml:space="preserve"> </w:t>
      </w:r>
      <w:r>
        <w:t>driver</w:t>
      </w:r>
      <w:r>
        <w:rPr>
          <w:spacing w:val="10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High-Impedance</w:t>
      </w:r>
      <w:r>
        <w:rPr>
          <w:spacing w:val="1"/>
        </w:rPr>
        <w:t xml:space="preserve"> </w:t>
      </w:r>
      <w:r>
        <w:t>mode).</w:t>
      </w:r>
      <w:r>
        <w:rPr>
          <w:spacing w:val="1"/>
        </w:rPr>
        <w:t xml:space="preserve"> </w:t>
      </w:r>
      <w:r>
        <w:t>Clearing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TRISA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 PORTA pin an output (i.e., put the contents of the output latch on</w:t>
      </w:r>
      <w:r>
        <w:rPr>
          <w:spacing w:val="-67"/>
        </w:rPr>
        <w:t xml:space="preserve"> </w:t>
      </w:r>
      <w:r>
        <w:t>the selected pin). Reading the PORTA register reads the status of the pins,</w:t>
      </w:r>
      <w:r>
        <w:rPr>
          <w:spacing w:val="1"/>
        </w:rPr>
        <w:t xml:space="preserve"> </w:t>
      </w:r>
      <w:r>
        <w:t>whereas writing to it will write to the port latch. All write operations are read-</w:t>
      </w:r>
      <w:r>
        <w:rPr>
          <w:spacing w:val="1"/>
        </w:rPr>
        <w:t xml:space="preserve"> </w:t>
      </w:r>
      <w:r>
        <w:t>modify-write operations. Therefore, a write to a port implies that the port pins</w:t>
      </w:r>
      <w:r>
        <w:rPr>
          <w:spacing w:val="1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read;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modified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written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port</w:t>
      </w:r>
      <w:r>
        <w:rPr>
          <w:spacing w:val="14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latch.</w:t>
      </w:r>
      <w:r>
        <w:rPr>
          <w:spacing w:val="17"/>
        </w:rPr>
        <w:t xml:space="preserve"> </w:t>
      </w:r>
      <w:r>
        <w:t>Pin</w:t>
      </w:r>
      <w:r>
        <w:rPr>
          <w:spacing w:val="10"/>
        </w:rPr>
        <w:t xml:space="preserve"> </w:t>
      </w:r>
      <w:r>
        <w:t>RA4</w:t>
      </w:r>
      <w:r>
        <w:rPr>
          <w:spacing w:val="-68"/>
        </w:rPr>
        <w:t xml:space="preserve"> </w:t>
      </w:r>
      <w:r>
        <w:t>is multiplexed with the Timer0 module clock input to become the RA4/T0CKI</w:t>
      </w:r>
      <w:r>
        <w:rPr>
          <w:spacing w:val="1"/>
        </w:rPr>
        <w:t xml:space="preserve"> </w:t>
      </w:r>
      <w:r>
        <w:t>pin. The RA4/T0CKI pin is a Schmitt Trigger input and an open-drain output.</w:t>
      </w:r>
      <w:r>
        <w:rPr>
          <w:spacing w:val="1"/>
        </w:rPr>
        <w:t xml:space="preserve"> </w:t>
      </w:r>
      <w:r>
        <w:t>All other PORTA pins have TTL input levels and full CMOS output drivers.</w:t>
      </w:r>
      <w:r>
        <w:rPr>
          <w:spacing w:val="1"/>
        </w:rPr>
        <w:t xml:space="preserve"> </w:t>
      </w:r>
      <w:r>
        <w:t>Other PORTA pins are multiplexed with analog inputs and the analog VREF</w:t>
      </w:r>
      <w:r>
        <w:rPr>
          <w:spacing w:val="1"/>
        </w:rPr>
        <w:t xml:space="preserve"> </w:t>
      </w:r>
      <w:r>
        <w:t>input for both the</w:t>
      </w:r>
      <w:r>
        <w:rPr>
          <w:spacing w:val="1"/>
        </w:rPr>
        <w:t xml:space="preserve"> </w:t>
      </w:r>
      <w:r>
        <w:t>A/D converters and the</w:t>
      </w:r>
      <w:r>
        <w:rPr>
          <w:spacing w:val="70"/>
        </w:rPr>
        <w:t xml:space="preserve"> </w:t>
      </w:r>
      <w:r>
        <w:t>comparators. The operation of each</w:t>
      </w:r>
      <w:r>
        <w:rPr>
          <w:spacing w:val="1"/>
        </w:rPr>
        <w:t xml:space="preserve"> </w:t>
      </w:r>
      <w:r>
        <w:t>pin is selected by clearing/setting the appropriate control bits in the ADCON1</w:t>
      </w:r>
      <w:r>
        <w:rPr>
          <w:spacing w:val="1"/>
        </w:rPr>
        <w:t xml:space="preserve"> </w:t>
      </w:r>
      <w:r>
        <w:t>and/or CMCON registers. The TRISA register controls the direction of the port</w:t>
      </w:r>
      <w:r>
        <w:rPr>
          <w:spacing w:val="1"/>
        </w:rPr>
        <w:t xml:space="preserve"> </w:t>
      </w:r>
      <w:r>
        <w:t>pins even when they are being used as analog inputs. The user must ensure the</w:t>
      </w:r>
      <w:r>
        <w:rPr>
          <w:spacing w:val="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TRISA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maintained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t>inputs.</w:t>
      </w:r>
    </w:p>
    <w:p>
      <w:pPr>
        <w:pStyle w:val="7"/>
        <w:spacing w:before="10"/>
        <w:rPr>
          <w:sz w:val="42"/>
        </w:rPr>
      </w:pPr>
    </w:p>
    <w:p>
      <w:pPr>
        <w:pStyle w:val="3"/>
        <w:numPr>
          <w:ilvl w:val="3"/>
          <w:numId w:val="9"/>
        </w:numPr>
        <w:tabs>
          <w:tab w:val="left" w:pos="1622"/>
          <w:tab w:val="left" w:pos="1623"/>
        </w:tabs>
        <w:spacing w:before="0" w:after="0" w:line="240" w:lineRule="auto"/>
        <w:ind w:left="1622" w:right="0" w:hanging="1283"/>
        <w:jc w:val="left"/>
      </w:pPr>
      <w:r>
        <w:t>PORTB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TRISB</w:t>
      </w:r>
      <w:r>
        <w:rPr>
          <w:spacing w:val="-2"/>
        </w:rPr>
        <w:t xml:space="preserve"> </w:t>
      </w:r>
      <w:r>
        <w:t>Register:</w:t>
      </w:r>
    </w:p>
    <w:p>
      <w:pPr>
        <w:pStyle w:val="7"/>
        <w:spacing w:before="178" w:line="360" w:lineRule="auto"/>
        <w:ind w:left="340" w:right="653" w:firstLine="782"/>
        <w:jc w:val="both"/>
      </w:pPr>
      <w:r>
        <w:t>PORTB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8-bit</w:t>
      </w:r>
      <w:r>
        <w:rPr>
          <w:spacing w:val="1"/>
        </w:rPr>
        <w:t xml:space="preserve"> </w:t>
      </w:r>
      <w:r>
        <w:t>wide,</w:t>
      </w:r>
      <w:r>
        <w:rPr>
          <w:spacing w:val="1"/>
        </w:rPr>
        <w:t xml:space="preserve"> </w:t>
      </w:r>
      <w:r>
        <w:t>bidirectional</w:t>
      </w:r>
      <w:r>
        <w:rPr>
          <w:spacing w:val="1"/>
        </w:rPr>
        <w:t xml:space="preserve"> </w:t>
      </w:r>
      <w:r>
        <w:t>port.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TRISB.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TRISB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7"/>
        </w:rPr>
        <w:t xml:space="preserve"> </w:t>
      </w:r>
      <w:r>
        <w:t>PORTB</w:t>
      </w:r>
      <w:r>
        <w:rPr>
          <w:spacing w:val="9"/>
        </w:rPr>
        <w:t xml:space="preserve"> </w:t>
      </w:r>
      <w:r>
        <w:t>pin</w:t>
      </w:r>
      <w:r>
        <w:rPr>
          <w:spacing w:val="7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(i.e.,</w:t>
      </w:r>
      <w:r>
        <w:rPr>
          <w:spacing w:val="15"/>
        </w:rPr>
        <w:t xml:space="preserve"> </w:t>
      </w:r>
      <w:r>
        <w:t>put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corresponding</w:t>
      </w:r>
      <w:r>
        <w:rPr>
          <w:spacing w:val="7"/>
        </w:rPr>
        <w:t xml:space="preserve"> </w:t>
      </w:r>
      <w:r>
        <w:t>output</w:t>
      </w:r>
      <w:r>
        <w:rPr>
          <w:spacing w:val="12"/>
        </w:rPr>
        <w:t xml:space="preserve"> </w:t>
      </w:r>
      <w:r>
        <w:t>driver</w:t>
      </w:r>
      <w:r>
        <w:rPr>
          <w:spacing w:val="12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High-Impedance</w:t>
      </w:r>
      <w:r>
        <w:rPr>
          <w:spacing w:val="61"/>
        </w:rPr>
        <w:t xml:space="preserve"> </w:t>
      </w:r>
      <w:r>
        <w:t>mode).</w:t>
      </w:r>
      <w:r>
        <w:rPr>
          <w:spacing w:val="58"/>
        </w:rPr>
        <w:t xml:space="preserve"> </w:t>
      </w:r>
      <w:r>
        <w:t>Clearing</w:t>
      </w:r>
      <w:r>
        <w:rPr>
          <w:spacing w:val="51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TRISB</w:t>
      </w:r>
      <w:r>
        <w:rPr>
          <w:spacing w:val="52"/>
        </w:rPr>
        <w:t xml:space="preserve"> </w:t>
      </w:r>
      <w:r>
        <w:t>bit</w:t>
      </w:r>
      <w:r>
        <w:rPr>
          <w:spacing w:val="55"/>
        </w:rPr>
        <w:t xml:space="preserve"> </w:t>
      </w:r>
      <w:r>
        <w:t>(=</w:t>
      </w:r>
      <w:r>
        <w:rPr>
          <w:spacing w:val="57"/>
        </w:rPr>
        <w:t xml:space="preserve"> </w:t>
      </w:r>
      <w:r>
        <w:t>0)</w:t>
      </w:r>
      <w:r>
        <w:rPr>
          <w:spacing w:val="54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make</w:t>
      </w:r>
      <w:r>
        <w:rPr>
          <w:spacing w:val="57"/>
        </w:rPr>
        <w:t xml:space="preserve"> </w:t>
      </w:r>
      <w:r>
        <w:t>the</w:t>
      </w:r>
    </w:p>
    <w:p>
      <w:pPr>
        <w:spacing w:after="0" w:line="360" w:lineRule="auto"/>
        <w:jc w:val="both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 w:line="362" w:lineRule="auto"/>
        <w:ind w:left="340" w:right="668"/>
        <w:jc w:val="both"/>
      </w:pPr>
      <w:r>
        <w:t>corresponding PORTB pin an output (i.e., put the contents of the output latch on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pin).</w:t>
      </w:r>
      <w:r>
        <w:rPr>
          <w:spacing w:val="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PORTB</w:t>
      </w:r>
      <w:r>
        <w:rPr>
          <w:spacing w:val="-4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multiplexed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 In-Circuit</w:t>
      </w:r>
    </w:p>
    <w:p>
      <w:pPr>
        <w:pStyle w:val="7"/>
        <w:spacing w:before="6"/>
        <w:rPr>
          <w:sz w:val="41"/>
        </w:rPr>
      </w:pPr>
    </w:p>
    <w:p>
      <w:pPr>
        <w:pStyle w:val="7"/>
        <w:spacing w:line="360" w:lineRule="auto"/>
        <w:ind w:left="340" w:right="654"/>
        <w:jc w:val="both"/>
      </w:pPr>
      <w:r>
        <w:t>Debugger and Low-Voltage Programming function: RB3/PGM, RB6/PGC and</w:t>
      </w:r>
      <w:r>
        <w:rPr>
          <w:spacing w:val="1"/>
        </w:rPr>
        <w:t xml:space="preserve"> </w:t>
      </w:r>
      <w:r>
        <w:t>RB7/PGD.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alternate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b/>
        </w:rPr>
        <w:t>“Special</w:t>
      </w:r>
      <w:r>
        <w:rPr>
          <w:b/>
          <w:spacing w:val="1"/>
        </w:rPr>
        <w:t xml:space="preserve"> </w:t>
      </w:r>
      <w:r>
        <w:rPr>
          <w:b/>
        </w:rPr>
        <w:t>Features of the CPU”</w:t>
      </w:r>
      <w:r>
        <w:t>. Each of the PORTB pins has a weak internal pull-up. A</w:t>
      </w:r>
      <w:r>
        <w:rPr>
          <w:spacing w:val="1"/>
        </w:rPr>
        <w:t xml:space="preserve"> </w:t>
      </w:r>
      <w:r>
        <w:t>single control bit can turn on all the pull-ups. This is performed by clearing bit</w:t>
      </w:r>
      <w:r>
        <w:rPr>
          <w:spacing w:val="1"/>
        </w:rPr>
        <w:t xml:space="preserve"> </w:t>
      </w:r>
      <w:r>
        <w:t>RBPU (OPTION_REG&lt;7&gt;). The weak pull-up is automatically turned off when</w:t>
      </w:r>
      <w:r>
        <w:rPr>
          <w:spacing w:val="-67"/>
        </w:rPr>
        <w:t xml:space="preserve"> </w:t>
      </w:r>
      <w:r>
        <w:t>the port pin is configured as an output. The pull-ups are disabled on a Power-on</w:t>
      </w:r>
      <w:r>
        <w:rPr>
          <w:spacing w:val="1"/>
        </w:rPr>
        <w:t xml:space="preserve"> </w:t>
      </w:r>
      <w:r>
        <w:t>Reset.</w:t>
      </w:r>
    </w:p>
    <w:p>
      <w:pPr>
        <w:pStyle w:val="7"/>
        <w:spacing w:line="362" w:lineRule="auto"/>
        <w:ind w:left="340" w:firstLine="720"/>
      </w:pPr>
      <w:r>
        <w:t>This</w:t>
      </w:r>
      <w:r>
        <w:rPr>
          <w:spacing w:val="16"/>
        </w:rPr>
        <w:t xml:space="preserve"> </w:t>
      </w:r>
      <w:r>
        <w:t>interrupt</w:t>
      </w:r>
      <w:r>
        <w:rPr>
          <w:spacing w:val="14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wake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device</w:t>
      </w:r>
      <w:r>
        <w:rPr>
          <w:spacing w:val="2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Sleep.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user,</w:t>
      </w:r>
      <w:r>
        <w:rPr>
          <w:spacing w:val="1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Interrupt</w:t>
      </w:r>
      <w:r>
        <w:rPr>
          <w:spacing w:val="-67"/>
        </w:rPr>
        <w:t xml:space="preserve"> </w:t>
      </w:r>
      <w:r>
        <w:t>Service Routine,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interrupt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manner:</w:t>
      </w:r>
    </w:p>
    <w:p>
      <w:pPr>
        <w:pStyle w:val="10"/>
        <w:numPr>
          <w:ilvl w:val="0"/>
          <w:numId w:val="13"/>
        </w:numPr>
        <w:tabs>
          <w:tab w:val="left" w:pos="629"/>
        </w:tabs>
        <w:spacing w:before="0" w:after="0" w:line="314" w:lineRule="exact"/>
        <w:ind w:left="628" w:right="0" w:hanging="289"/>
        <w:jc w:val="both"/>
        <w:rPr>
          <w:sz w:val="28"/>
        </w:rPr>
      </w:pPr>
      <w:r>
        <w:rPr>
          <w:sz w:val="28"/>
        </w:rPr>
        <w:t>Any</w:t>
      </w:r>
      <w:r>
        <w:rPr>
          <w:spacing w:val="-7"/>
          <w:sz w:val="28"/>
        </w:rPr>
        <w:t xml:space="preserve"> </w:t>
      </w:r>
      <w:r>
        <w:rPr>
          <w:sz w:val="28"/>
        </w:rPr>
        <w:t>read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PORTB. This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end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mismatch</w:t>
      </w:r>
      <w:r>
        <w:rPr>
          <w:spacing w:val="1"/>
          <w:sz w:val="28"/>
        </w:rPr>
        <w:t xml:space="preserve"> </w:t>
      </w:r>
      <w:r>
        <w:rPr>
          <w:sz w:val="28"/>
        </w:rPr>
        <w:t>condition.</w:t>
      </w:r>
    </w:p>
    <w:p>
      <w:pPr>
        <w:pStyle w:val="10"/>
        <w:numPr>
          <w:ilvl w:val="0"/>
          <w:numId w:val="13"/>
        </w:numPr>
        <w:tabs>
          <w:tab w:val="left" w:pos="643"/>
        </w:tabs>
        <w:spacing w:before="163" w:after="0" w:line="240" w:lineRule="auto"/>
        <w:ind w:left="642" w:right="0" w:hanging="303"/>
        <w:jc w:val="both"/>
        <w:rPr>
          <w:sz w:val="28"/>
        </w:rPr>
      </w:pPr>
      <w:r>
        <w:rPr>
          <w:sz w:val="28"/>
        </w:rPr>
        <w:t>Clear flag</w:t>
      </w:r>
      <w:r>
        <w:rPr>
          <w:spacing w:val="-7"/>
          <w:sz w:val="28"/>
        </w:rPr>
        <w:t xml:space="preserve"> </w:t>
      </w:r>
      <w:r>
        <w:rPr>
          <w:sz w:val="28"/>
        </w:rPr>
        <w:t>bit</w:t>
      </w:r>
      <w:r>
        <w:rPr>
          <w:spacing w:val="-3"/>
          <w:sz w:val="28"/>
        </w:rPr>
        <w:t xml:space="preserve"> </w:t>
      </w:r>
      <w:r>
        <w:rPr>
          <w:sz w:val="28"/>
        </w:rPr>
        <w:t>RBIF.</w:t>
      </w:r>
    </w:p>
    <w:p>
      <w:pPr>
        <w:pStyle w:val="7"/>
        <w:spacing w:before="163" w:line="360" w:lineRule="auto"/>
        <w:ind w:left="340" w:right="657"/>
        <w:jc w:val="both"/>
      </w:pPr>
      <w:r>
        <w:t>A mismatch condition will continue to set flag bit RBIF. Reading PORTB will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mismatch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flag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RBIF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cleared.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interrupt-on-change</w:t>
      </w:r>
      <w:r>
        <w:rPr>
          <w:spacing w:val="1"/>
        </w:rPr>
        <w:t xml:space="preserve"> </w:t>
      </w:r>
      <w:r>
        <w:t>feature is recommended for wake-up on key depression</w:t>
      </w:r>
      <w:r>
        <w:rPr>
          <w:spacing w:val="1"/>
        </w:rPr>
        <w:t xml:space="preserve"> </w:t>
      </w:r>
      <w:r>
        <w:t>operation and operations where PORTB is only used for the interrupt-on-change</w:t>
      </w:r>
      <w:r>
        <w:rPr>
          <w:spacing w:val="-67"/>
        </w:rPr>
        <w:t xml:space="preserve"> </w:t>
      </w:r>
      <w:r>
        <w:t>feature. Polling of PORTB is not recommended while using the interrupt-on-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feature.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interrupt-on-mismatch</w:t>
      </w:r>
      <w:r>
        <w:rPr>
          <w:spacing w:val="1"/>
        </w:rPr>
        <w:t xml:space="preserve"> </w:t>
      </w:r>
      <w:r>
        <w:t>feature,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configurable pull-ups on these four pins, allow easy interface to a keypad and</w:t>
      </w:r>
      <w:r>
        <w:rPr>
          <w:spacing w:val="1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t>it possible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wake-up on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depression.</w:t>
      </w:r>
    </w:p>
    <w:p>
      <w:pPr>
        <w:pStyle w:val="7"/>
        <w:spacing w:before="4"/>
        <w:rPr>
          <w:sz w:val="42"/>
        </w:rPr>
      </w:pPr>
    </w:p>
    <w:p>
      <w:pPr>
        <w:pStyle w:val="3"/>
        <w:ind w:left="340" w:firstLine="0"/>
        <w:jc w:val="both"/>
      </w:pPr>
      <w:r>
        <w:t xml:space="preserve">3.1.1.13 </w:t>
      </w:r>
      <w:r>
        <w:rPr>
          <w:spacing w:val="1"/>
        </w:rPr>
        <w:t xml:space="preserve"> </w:t>
      </w:r>
      <w:r>
        <w:t>PORTC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TRISC</w:t>
      </w:r>
      <w:r>
        <w:rPr>
          <w:spacing w:val="-1"/>
        </w:rPr>
        <w:t xml:space="preserve"> </w:t>
      </w:r>
      <w:r>
        <w:t>Register:</w:t>
      </w:r>
    </w:p>
    <w:p>
      <w:pPr>
        <w:pStyle w:val="7"/>
        <w:spacing w:before="178" w:line="360" w:lineRule="auto"/>
        <w:ind w:left="340" w:right="666" w:firstLine="907"/>
        <w:jc w:val="both"/>
      </w:pPr>
      <w:r>
        <w:t>PORTC is an 8-bit wide, bidirectional port. The corresponding data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TRISC.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TRISC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5"/>
        </w:rPr>
        <w:t xml:space="preserve"> </w:t>
      </w:r>
      <w:r>
        <w:t>PORTC</w:t>
      </w:r>
      <w:r>
        <w:rPr>
          <w:spacing w:val="13"/>
        </w:rPr>
        <w:t xml:space="preserve"> </w:t>
      </w:r>
      <w:r>
        <w:t>pin</w:t>
      </w:r>
      <w:r>
        <w:rPr>
          <w:spacing w:val="5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input</w:t>
      </w:r>
      <w:r>
        <w:rPr>
          <w:spacing w:val="10"/>
        </w:rPr>
        <w:t xml:space="preserve"> </w:t>
      </w:r>
      <w:r>
        <w:t>(i.e.,</w:t>
      </w:r>
      <w:r>
        <w:rPr>
          <w:spacing w:val="14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corresponding</w:t>
      </w:r>
      <w:r>
        <w:rPr>
          <w:spacing w:val="6"/>
        </w:rPr>
        <w:t xml:space="preserve"> </w:t>
      </w:r>
      <w:r>
        <w:t>output</w:t>
      </w:r>
      <w:r>
        <w:rPr>
          <w:spacing w:val="11"/>
        </w:rPr>
        <w:t xml:space="preserve"> </w:t>
      </w:r>
      <w:r>
        <w:t>driver</w:t>
      </w:r>
      <w:r>
        <w:rPr>
          <w:spacing w:val="9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High-Impedance</w:t>
      </w:r>
      <w:r>
        <w:rPr>
          <w:spacing w:val="1"/>
        </w:rPr>
        <w:t xml:space="preserve"> </w:t>
      </w:r>
      <w:r>
        <w:t>mode).</w:t>
      </w:r>
      <w:r>
        <w:rPr>
          <w:spacing w:val="1"/>
        </w:rPr>
        <w:t xml:space="preserve"> </w:t>
      </w:r>
      <w:r>
        <w:t>Clearing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TRISC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PORTC pin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(i.e.,</w:t>
      </w:r>
      <w:r>
        <w:rPr>
          <w:spacing w:val="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latch</w:t>
      </w:r>
      <w:r>
        <w:rPr>
          <w:spacing w:val="-5"/>
        </w:rPr>
        <w:t xml:space="preserve"> </w:t>
      </w:r>
      <w:r>
        <w:t>on</w:t>
      </w:r>
    </w:p>
    <w:p>
      <w:pPr>
        <w:spacing w:after="0" w:line="360" w:lineRule="auto"/>
        <w:jc w:val="both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 w:line="360" w:lineRule="auto"/>
        <w:ind w:left="340" w:right="654"/>
      </w:pPr>
      <w:r>
        <w:t>the</w:t>
      </w:r>
      <w:r>
        <w:rPr>
          <w:spacing w:val="8"/>
        </w:rPr>
        <w:t xml:space="preserve"> </w:t>
      </w:r>
      <w:r>
        <w:t>selected</w:t>
      </w:r>
      <w:r>
        <w:rPr>
          <w:spacing w:val="8"/>
        </w:rPr>
        <w:t xml:space="preserve"> </w:t>
      </w:r>
      <w:r>
        <w:t>pin).</w:t>
      </w:r>
      <w:r>
        <w:rPr>
          <w:spacing w:val="9"/>
        </w:rPr>
        <w:t xml:space="preserve"> </w:t>
      </w:r>
      <w:r>
        <w:t>PORTC</w:t>
      </w:r>
      <w:r>
        <w:rPr>
          <w:spacing w:val="8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multiplexed</w:t>
      </w:r>
      <w:r>
        <w:rPr>
          <w:spacing w:val="7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several</w:t>
      </w:r>
      <w:r>
        <w:rPr>
          <w:spacing w:val="2"/>
        </w:rPr>
        <w:t xml:space="preserve"> </w:t>
      </w:r>
      <w:r>
        <w:t>peripheral</w:t>
      </w:r>
      <w:r>
        <w:rPr>
          <w:spacing w:val="6"/>
        </w:rPr>
        <w:t xml:space="preserve"> </w:t>
      </w:r>
      <w:r>
        <w:t>functions</w:t>
      </w:r>
      <w:r>
        <w:rPr>
          <w:spacing w:val="-67"/>
        </w:rPr>
        <w:t xml:space="preserve"> </w:t>
      </w:r>
      <w:r>
        <w:t>(Table</w:t>
      </w:r>
      <w:r>
        <w:rPr>
          <w:spacing w:val="43"/>
        </w:rPr>
        <w:t xml:space="preserve"> </w:t>
      </w:r>
      <w:r>
        <w:t>4-5).</w:t>
      </w:r>
      <w:r>
        <w:rPr>
          <w:spacing w:val="44"/>
        </w:rPr>
        <w:t xml:space="preserve"> </w:t>
      </w:r>
      <w:r>
        <w:t>PORTC</w:t>
      </w:r>
      <w:r>
        <w:rPr>
          <w:spacing w:val="43"/>
        </w:rPr>
        <w:t xml:space="preserve"> </w:t>
      </w:r>
      <w:r>
        <w:t>pins</w:t>
      </w:r>
      <w:r>
        <w:rPr>
          <w:spacing w:val="44"/>
        </w:rPr>
        <w:t xml:space="preserve"> </w:t>
      </w:r>
      <w:r>
        <w:t>have</w:t>
      </w:r>
      <w:r>
        <w:rPr>
          <w:spacing w:val="43"/>
        </w:rPr>
        <w:t xml:space="preserve"> </w:t>
      </w:r>
      <w:r>
        <w:t>Schmitt</w:t>
      </w:r>
      <w:r>
        <w:rPr>
          <w:spacing w:val="41"/>
        </w:rPr>
        <w:t xml:space="preserve"> </w:t>
      </w:r>
      <w:r>
        <w:t>Trigger</w:t>
      </w:r>
      <w:r>
        <w:rPr>
          <w:spacing w:val="51"/>
        </w:rPr>
        <w:t xml:space="preserve"> </w:t>
      </w:r>
      <w:r>
        <w:t>input</w:t>
      </w:r>
      <w:r>
        <w:rPr>
          <w:spacing w:val="42"/>
        </w:rPr>
        <w:t xml:space="preserve"> </w:t>
      </w:r>
      <w:r>
        <w:t>buffers.</w:t>
      </w:r>
      <w:r>
        <w:rPr>
          <w:spacing w:val="44"/>
        </w:rPr>
        <w:t xml:space="preserve"> </w:t>
      </w:r>
      <w:r>
        <w:t>When</w:t>
      </w:r>
      <w:r>
        <w:rPr>
          <w:spacing w:val="38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I2C</w:t>
      </w:r>
      <w:r>
        <w:rPr>
          <w:spacing w:val="-67"/>
        </w:rPr>
        <w:t xml:space="preserve"> </w:t>
      </w:r>
      <w:r>
        <w:t>module is enabled, the PORTC&lt;4:3&gt; pins can be configured with normal I2C</w:t>
      </w:r>
      <w:r>
        <w:rPr>
          <w:spacing w:val="1"/>
        </w:rPr>
        <w:t xml:space="preserve"> </w:t>
      </w:r>
      <w:r>
        <w:t>levels,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SMBus</w:t>
      </w:r>
      <w:r>
        <w:rPr>
          <w:spacing w:val="1"/>
        </w:rPr>
        <w:t xml:space="preserve"> </w:t>
      </w:r>
      <w:r>
        <w:t>levels,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CKE</w:t>
      </w:r>
      <w:r>
        <w:rPr>
          <w:spacing w:val="-2"/>
        </w:rPr>
        <w:t xml:space="preserve"> </w:t>
      </w:r>
      <w:r>
        <w:t>bit (SSPSTAT&lt;6&gt;).</w:t>
      </w:r>
    </w:p>
    <w:p>
      <w:pPr>
        <w:pStyle w:val="7"/>
        <w:spacing w:line="360" w:lineRule="auto"/>
        <w:ind w:left="340" w:right="652"/>
        <w:jc w:val="both"/>
      </w:pPr>
      <w:r>
        <w:t>When enabling peripheral functions, care should be taken in defining TRIS bits</w:t>
      </w:r>
      <w:r>
        <w:rPr>
          <w:spacing w:val="1"/>
        </w:rPr>
        <w:t xml:space="preserve"> </w:t>
      </w:r>
      <w:r>
        <w:t>for each PORTC pin. Some peripherals override the TRIS bit to make a pin an</w:t>
      </w:r>
      <w:r>
        <w:rPr>
          <w:spacing w:val="1"/>
        </w:rPr>
        <w:t xml:space="preserve"> </w:t>
      </w:r>
      <w:r>
        <w:t>output, while other peripherals override the TRIS bit to make a pin an input.</w:t>
      </w:r>
      <w:r>
        <w:rPr>
          <w:spacing w:val="1"/>
        </w:rPr>
        <w:t xml:space="preserve"> </w:t>
      </w:r>
      <w:r>
        <w:t>Since the TRIS bit override is in effect while the peripheral is enabled, read-</w:t>
      </w:r>
      <w:r>
        <w:rPr>
          <w:spacing w:val="1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(BSF,</w:t>
      </w:r>
      <w:r>
        <w:rPr>
          <w:spacing w:val="1"/>
        </w:rPr>
        <w:t xml:space="preserve"> </w:t>
      </w:r>
      <w:r>
        <w:t>BCF,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XORWF)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TRISC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destination,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avoided.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-67"/>
        </w:rPr>
        <w:t xml:space="preserve"> </w:t>
      </w:r>
      <w:r>
        <w:t>peripheral</w:t>
      </w:r>
      <w:r>
        <w:rPr>
          <w:spacing w:val="-5"/>
        </w:rPr>
        <w:t xml:space="preserve"> </w:t>
      </w:r>
      <w:r>
        <w:t>section 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correct TRIS</w:t>
      </w:r>
      <w:r>
        <w:rPr>
          <w:spacing w:val="-1"/>
        </w:rPr>
        <w:t xml:space="preserve"> </w:t>
      </w:r>
      <w:r>
        <w:t>bit settings.</w:t>
      </w:r>
    </w:p>
    <w:p>
      <w:pPr>
        <w:pStyle w:val="7"/>
        <w:spacing w:before="5"/>
        <w:rPr>
          <w:sz w:val="42"/>
        </w:rPr>
      </w:pPr>
    </w:p>
    <w:p>
      <w:pPr>
        <w:pStyle w:val="3"/>
        <w:numPr>
          <w:ilvl w:val="3"/>
          <w:numId w:val="14"/>
        </w:numPr>
        <w:tabs>
          <w:tab w:val="left" w:pos="1622"/>
          <w:tab w:val="left" w:pos="1623"/>
        </w:tabs>
        <w:spacing w:before="1" w:after="0" w:line="240" w:lineRule="auto"/>
        <w:ind w:left="1622" w:right="0" w:hanging="1283"/>
        <w:jc w:val="left"/>
      </w:pPr>
      <w:r>
        <w:t>PORTD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TRISD</w:t>
      </w:r>
      <w:r>
        <w:rPr>
          <w:spacing w:val="-1"/>
        </w:rPr>
        <w:t xml:space="preserve"> </w:t>
      </w:r>
      <w:r>
        <w:t>Registers:</w:t>
      </w:r>
    </w:p>
    <w:p>
      <w:pPr>
        <w:pStyle w:val="7"/>
        <w:spacing w:before="178" w:line="360" w:lineRule="auto"/>
        <w:ind w:left="340" w:right="660" w:firstLine="869"/>
        <w:jc w:val="both"/>
      </w:pPr>
      <w:r>
        <w:t>PORTD is an 8-bit port with Schmitt Trigger input buffers. Each pin is</w:t>
      </w:r>
      <w:r>
        <w:rPr>
          <w:spacing w:val="1"/>
        </w:rPr>
        <w:t xml:space="preserve"> </w:t>
      </w:r>
      <w:r>
        <w:t>individually configurable as an input or output. PORTD can be configured as an</w:t>
      </w:r>
      <w:r>
        <w:rPr>
          <w:spacing w:val="-67"/>
        </w:rPr>
        <w:t xml:space="preserve"> </w:t>
      </w:r>
      <w:r>
        <w:t>8-bit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microprocessor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(Parallel</w:t>
      </w:r>
      <w:r>
        <w:rPr>
          <w:spacing w:val="1"/>
        </w:rPr>
        <w:t xml:space="preserve"> </w:t>
      </w:r>
      <w:r>
        <w:t>Slave</w:t>
      </w:r>
      <w:r>
        <w:rPr>
          <w:spacing w:val="1"/>
        </w:rPr>
        <w:t xml:space="preserve"> </w:t>
      </w:r>
      <w:r>
        <w:t>Port)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bit,</w:t>
      </w:r>
      <w:r>
        <w:rPr>
          <w:spacing w:val="-67"/>
        </w:rPr>
        <w:t xml:space="preserve"> </w:t>
      </w:r>
      <w:r>
        <w:t>PSPMODE</w:t>
      </w:r>
      <w:r>
        <w:rPr>
          <w:spacing w:val="-3"/>
        </w:rPr>
        <w:t xml:space="preserve"> </w:t>
      </w:r>
      <w:r>
        <w:t>(TRISE&lt;4&gt;).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mode,</w:t>
      </w:r>
      <w:r>
        <w:rPr>
          <w:spacing w:val="2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buffers</w:t>
      </w:r>
      <w:r>
        <w:rPr>
          <w:spacing w:val="1"/>
        </w:rPr>
        <w:t xml:space="preserve"> </w:t>
      </w:r>
      <w:r>
        <w:t>are TTL.</w:t>
      </w:r>
    </w:p>
    <w:p>
      <w:pPr>
        <w:pStyle w:val="7"/>
        <w:spacing w:before="5"/>
        <w:rPr>
          <w:sz w:val="42"/>
        </w:rPr>
      </w:pPr>
    </w:p>
    <w:p>
      <w:pPr>
        <w:pStyle w:val="3"/>
        <w:numPr>
          <w:ilvl w:val="3"/>
          <w:numId w:val="14"/>
        </w:numPr>
        <w:tabs>
          <w:tab w:val="left" w:pos="1546"/>
        </w:tabs>
        <w:spacing w:before="1" w:after="0" w:line="240" w:lineRule="auto"/>
        <w:ind w:left="1545" w:right="0" w:hanging="1206"/>
        <w:jc w:val="left"/>
      </w:pPr>
      <w:r>
        <w:t>PORTD</w:t>
      </w:r>
      <w:r>
        <w:rPr>
          <w:spacing w:val="-5"/>
        </w:rPr>
        <w:t xml:space="preserve"> </w:t>
      </w:r>
      <w:r>
        <w:t>Functions:</w:t>
      </w:r>
    </w:p>
    <w:p>
      <w:pPr>
        <w:pStyle w:val="7"/>
        <w:spacing w:before="5"/>
        <w:rPr>
          <w:b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173990</wp:posOffset>
            </wp:positionV>
            <wp:extent cx="6163310" cy="216154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175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2"/>
        <w:ind w:left="1668" w:right="1995" w:firstLine="0"/>
        <w:jc w:val="center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3.1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Port</w:t>
      </w:r>
      <w:r>
        <w:rPr>
          <w:spacing w:val="67"/>
          <w:sz w:val="28"/>
        </w:rPr>
        <w:t xml:space="preserve"> </w:t>
      </w:r>
      <w:r>
        <w:rPr>
          <w:sz w:val="28"/>
        </w:rPr>
        <w:t>Functions</w:t>
      </w:r>
    </w:p>
    <w:p>
      <w:pPr>
        <w:spacing w:after="0"/>
        <w:jc w:val="center"/>
        <w:rPr>
          <w:sz w:val="28"/>
        </w:rPr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3"/>
        <w:numPr>
          <w:ilvl w:val="3"/>
          <w:numId w:val="14"/>
        </w:numPr>
        <w:tabs>
          <w:tab w:val="left" w:pos="1623"/>
        </w:tabs>
        <w:spacing w:before="61" w:after="0" w:line="240" w:lineRule="auto"/>
        <w:ind w:left="1622" w:right="0" w:hanging="1283"/>
        <w:jc w:val="both"/>
      </w:pPr>
      <w:r>
        <w:t>PORTE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TRISE</w:t>
      </w:r>
      <w:r>
        <w:rPr>
          <w:spacing w:val="-1"/>
        </w:rPr>
        <w:t xml:space="preserve"> </w:t>
      </w:r>
      <w:r>
        <w:t>Register:</w:t>
      </w:r>
    </w:p>
    <w:p>
      <w:pPr>
        <w:pStyle w:val="7"/>
        <w:spacing w:before="178" w:line="360" w:lineRule="auto"/>
        <w:ind w:left="340" w:right="664" w:firstLine="1085"/>
        <w:jc w:val="both"/>
      </w:pPr>
      <w:r>
        <w:t>PORTE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(RE0/RD/AN5,</w:t>
      </w:r>
      <w:r>
        <w:rPr>
          <w:spacing w:val="1"/>
        </w:rPr>
        <w:t xml:space="preserve"> </w:t>
      </w:r>
      <w:r>
        <w:t>RE1/WR/AN6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RE2/CS/AN7) which are individually configurable as inputs or outputs. These</w:t>
      </w:r>
      <w:r>
        <w:rPr>
          <w:spacing w:val="1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have Schmitt Trigger</w:t>
      </w:r>
      <w:r>
        <w:rPr>
          <w:spacing w:val="1"/>
        </w:rPr>
        <w:t xml:space="preserve"> </w:t>
      </w:r>
      <w:r>
        <w:t>input buffers. The PORTE pins become the I/O</w:t>
      </w:r>
      <w:r>
        <w:rPr>
          <w:spacing w:val="1"/>
        </w:rPr>
        <w:t xml:space="preserve"> </w:t>
      </w:r>
      <w:r>
        <w:t>control inputs for the microprocessor port when bit PSPMODE (TRISE&lt;4&gt;) is</w:t>
      </w:r>
      <w:r>
        <w:rPr>
          <w:spacing w:val="1"/>
        </w:rPr>
        <w:t xml:space="preserve"> </w:t>
      </w:r>
      <w:r>
        <w:t>set. In this mode, the user must make certain that the TRISE&lt;2:0&gt; bits are set</w:t>
      </w:r>
      <w:r>
        <w:rPr>
          <w:spacing w:val="1"/>
        </w:rPr>
        <w:t xml:space="preserve"> </w:t>
      </w:r>
      <w:r>
        <w:t>and that the pins are configured as digital inputs. Also, ensure that ADCON1 is</w:t>
      </w:r>
      <w:r>
        <w:rPr>
          <w:spacing w:val="1"/>
        </w:rPr>
        <w:t xml:space="preserve"> </w:t>
      </w:r>
      <w:r>
        <w:t>configured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I/O.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mode,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buffers</w:t>
      </w:r>
      <w:r>
        <w:rPr>
          <w:spacing w:val="1"/>
        </w:rPr>
        <w:t xml:space="preserve"> </w:t>
      </w:r>
      <w:r>
        <w:t>are TTL.</w:t>
      </w:r>
    </w:p>
    <w:p>
      <w:pPr>
        <w:pStyle w:val="7"/>
        <w:spacing w:line="360" w:lineRule="auto"/>
        <w:ind w:left="340" w:right="662" w:firstLine="720"/>
        <w:jc w:val="both"/>
      </w:pPr>
      <w:r>
        <w:t>Register 4-1 shows the TRISE register which also controls the Parallel</w:t>
      </w:r>
      <w:r>
        <w:rPr>
          <w:spacing w:val="1"/>
        </w:rPr>
        <w:t xml:space="preserve"> </w:t>
      </w:r>
      <w:r>
        <w:t>Slave Port operation. PORTE pins are multiplexed with analog inputs. When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will read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‘0’s. TRISE controls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 of the RE pins, even when they are being used as analog inputs. The</w:t>
      </w:r>
      <w:r>
        <w:rPr>
          <w:spacing w:val="1"/>
        </w:rPr>
        <w:t xml:space="preserve"> </w:t>
      </w:r>
      <w:r>
        <w:t>user must make sure to keep the pins configured as inputs when using them as</w:t>
      </w:r>
      <w:r>
        <w:rPr>
          <w:spacing w:val="1"/>
        </w:rPr>
        <w:t xml:space="preserve"> </w:t>
      </w:r>
      <w:r>
        <w:t>analog inputs.</w:t>
      </w:r>
    </w:p>
    <w:p>
      <w:pPr>
        <w:pStyle w:val="7"/>
        <w:spacing w:before="9"/>
        <w:rPr>
          <w:sz w:val="42"/>
        </w:rPr>
      </w:pPr>
    </w:p>
    <w:p>
      <w:pPr>
        <w:pStyle w:val="3"/>
        <w:ind w:left="340" w:firstLine="0"/>
      </w:pPr>
      <w:r>
        <w:t>3.1.3</w:t>
      </w:r>
      <w:r>
        <w:rPr>
          <w:spacing w:val="-1"/>
        </w:rPr>
        <w:t xml:space="preserve"> </w:t>
      </w:r>
      <w:r>
        <w:t>16×2</w:t>
      </w:r>
      <w:r>
        <w:rPr>
          <w:spacing w:val="-2"/>
        </w:rPr>
        <w:t xml:space="preserve"> </w:t>
      </w:r>
      <w:r>
        <w:t>LCD:</w:t>
      </w:r>
    </w:p>
    <w:p>
      <w:pPr>
        <w:pStyle w:val="7"/>
        <w:spacing w:before="179"/>
        <w:ind w:right="670"/>
        <w:jc w:val="right"/>
      </w:pPr>
      <w:r>
        <w:t>LCD</w:t>
      </w:r>
      <w:r>
        <w:rPr>
          <w:spacing w:val="2"/>
        </w:rPr>
        <w:t xml:space="preserve"> </w:t>
      </w:r>
      <w:r>
        <w:t>stands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liquid</w:t>
      </w:r>
      <w:r>
        <w:rPr>
          <w:spacing w:val="1"/>
        </w:rPr>
        <w:t xml:space="preserve"> </w:t>
      </w:r>
      <w:r>
        <w:t>crystal</w:t>
      </w:r>
      <w:r>
        <w:rPr>
          <w:spacing w:val="-3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come</w:t>
      </w:r>
      <w:r>
        <w:rPr>
          <w:spacing w:val="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sizes</w:t>
      </w:r>
      <w:r>
        <w:rPr>
          <w:spacing w:val="3"/>
        </w:rPr>
        <w:t xml:space="preserve"> </w:t>
      </w:r>
      <w:r>
        <w:t>8x1</w:t>
      </w:r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8x2</w:t>
      </w:r>
    </w:p>
    <w:p>
      <w:pPr>
        <w:pStyle w:val="7"/>
        <w:spacing w:before="158"/>
        <w:ind w:right="666"/>
        <w:jc w:val="right"/>
      </w:pPr>
      <w:r>
        <w:t>,</w:t>
      </w:r>
      <w:r>
        <w:rPr>
          <w:spacing w:val="9"/>
        </w:rPr>
        <w:t xml:space="preserve"> </w:t>
      </w:r>
      <w:r>
        <w:t>10x2</w:t>
      </w:r>
      <w:r>
        <w:rPr>
          <w:spacing w:val="8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16x1</w:t>
      </w:r>
      <w:r>
        <w:rPr>
          <w:spacing w:val="8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16x2</w:t>
      </w:r>
      <w:r>
        <w:rPr>
          <w:spacing w:val="7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16x4</w:t>
      </w:r>
      <w:r>
        <w:rPr>
          <w:spacing w:val="7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20x2</w:t>
      </w:r>
      <w:r>
        <w:rPr>
          <w:spacing w:val="8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20x4</w:t>
      </w:r>
      <w:r>
        <w:rPr>
          <w:spacing w:val="8"/>
        </w:rPr>
        <w:t xml:space="preserve"> </w:t>
      </w:r>
      <w:r>
        <w:t>,24x2</w:t>
      </w:r>
      <w:r>
        <w:rPr>
          <w:spacing w:val="8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30x2</w:t>
      </w:r>
      <w:r>
        <w:rPr>
          <w:spacing w:val="8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32x2</w:t>
      </w:r>
      <w:r>
        <w:rPr>
          <w:spacing w:val="8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40x2</w:t>
      </w:r>
      <w:r>
        <w:rPr>
          <w:spacing w:val="7"/>
        </w:rPr>
        <w:t xml:space="preserve"> </w:t>
      </w:r>
      <w:r>
        <w:t>etc</w:t>
      </w:r>
      <w:r>
        <w:rPr>
          <w:spacing w:val="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Many</w:t>
      </w:r>
    </w:p>
    <w:p>
      <w:pPr>
        <w:pStyle w:val="7"/>
        <w:spacing w:before="163" w:line="360" w:lineRule="auto"/>
        <w:ind w:left="340" w:right="657"/>
        <w:jc w:val="both"/>
      </w:pPr>
      <w:r>
        <w:t>multinational companies like Philips Hitachi Panasonic make their own special</w:t>
      </w:r>
      <w:r>
        <w:rPr>
          <w:spacing w:val="1"/>
        </w:rPr>
        <w:t xml:space="preserve"> </w:t>
      </w:r>
      <w:r>
        <w:t>kind of LCD'S to be used in their products. All the LCD'S performs the same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(display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ASCII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etc).Their</w:t>
      </w:r>
      <w:r>
        <w:rPr>
          <w:spacing w:val="21"/>
        </w:rPr>
        <w:t xml:space="preserve"> </w:t>
      </w:r>
      <w:r>
        <w:t>programming</w:t>
      </w:r>
      <w:r>
        <w:rPr>
          <w:spacing w:val="27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t>same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same</w:t>
      </w:r>
      <w:r>
        <w:rPr>
          <w:spacing w:val="23"/>
        </w:rPr>
        <w:t xml:space="preserve"> </w:t>
      </w:r>
      <w:r>
        <w:t>14</w:t>
      </w:r>
      <w:r>
        <w:rPr>
          <w:spacing w:val="27"/>
        </w:rPr>
        <w:t xml:space="preserve"> </w:t>
      </w:r>
      <w:r>
        <w:t>pins</w:t>
      </w:r>
      <w:r>
        <w:rPr>
          <w:spacing w:val="24"/>
        </w:rPr>
        <w:t xml:space="preserve"> </w:t>
      </w:r>
      <w:r>
        <w:t>(0-13)</w:t>
      </w:r>
      <w:r>
        <w:rPr>
          <w:spacing w:val="21"/>
        </w:rPr>
        <w:t xml:space="preserve"> </w:t>
      </w:r>
      <w:r>
        <w:t>or</w:t>
      </w:r>
    </w:p>
    <w:p>
      <w:pPr>
        <w:pStyle w:val="7"/>
        <w:spacing w:line="362" w:lineRule="auto"/>
        <w:ind w:left="340" w:right="669"/>
      </w:pPr>
      <w:r>
        <w:t>16</w:t>
      </w:r>
      <w:r>
        <w:rPr>
          <w:spacing w:val="32"/>
        </w:rPr>
        <w:t xml:space="preserve"> </w:t>
      </w:r>
      <w:r>
        <w:t>pins</w:t>
      </w:r>
      <w:r>
        <w:rPr>
          <w:spacing w:val="34"/>
        </w:rPr>
        <w:t xml:space="preserve"> </w:t>
      </w:r>
      <w:r>
        <w:t>(0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15).</w:t>
      </w:r>
      <w:r>
        <w:rPr>
          <w:spacing w:val="34"/>
        </w:rPr>
        <w:t xml:space="preserve"> </w:t>
      </w:r>
      <w:r>
        <w:t>Alphanumeric</w:t>
      </w:r>
      <w:r>
        <w:rPr>
          <w:spacing w:val="33"/>
        </w:rPr>
        <w:t xml:space="preserve"> </w:t>
      </w:r>
      <w:r>
        <w:t>displays</w:t>
      </w:r>
      <w:r>
        <w:rPr>
          <w:spacing w:val="34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wide</w:t>
      </w:r>
      <w:r>
        <w:rPr>
          <w:spacing w:val="33"/>
        </w:rPr>
        <w:t xml:space="preserve"> </w:t>
      </w:r>
      <w:r>
        <w:t>range</w:t>
      </w:r>
      <w:r>
        <w:rPr>
          <w:spacing w:val="3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applications,</w:t>
      </w:r>
      <w:r>
        <w:rPr>
          <w:spacing w:val="12"/>
        </w:rPr>
        <w:t xml:space="preserve"> </w:t>
      </w:r>
      <w:r>
        <w:t>including</w:t>
      </w:r>
      <w:r>
        <w:rPr>
          <w:spacing w:val="5"/>
        </w:rPr>
        <w:t xml:space="preserve"> </w:t>
      </w:r>
      <w:r>
        <w:t>palmtop</w:t>
      </w:r>
      <w:r>
        <w:rPr>
          <w:spacing w:val="10"/>
        </w:rPr>
        <w:t xml:space="preserve"> </w:t>
      </w:r>
      <w:r>
        <w:t>computers,</w:t>
      </w:r>
      <w:r>
        <w:rPr>
          <w:spacing w:val="12"/>
        </w:rPr>
        <w:t xml:space="preserve"> </w:t>
      </w:r>
      <w:r>
        <w:t>word</w:t>
      </w:r>
      <w:r>
        <w:rPr>
          <w:spacing w:val="10"/>
        </w:rPr>
        <w:t xml:space="preserve"> </w:t>
      </w:r>
      <w:r>
        <w:t>processors,</w:t>
      </w:r>
      <w:r>
        <w:rPr>
          <w:spacing w:val="13"/>
        </w:rPr>
        <w:t xml:space="preserve"> </w:t>
      </w:r>
      <w:r>
        <w:t>photocopiers,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sale terminals,</w:t>
      </w:r>
      <w:r>
        <w:rPr>
          <w:spacing w:val="7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instruments,</w:t>
      </w:r>
      <w:r>
        <w:rPr>
          <w:spacing w:val="3"/>
        </w:rPr>
        <w:t xml:space="preserve"> </w:t>
      </w:r>
      <w:r>
        <w:t>cellular</w:t>
      </w:r>
      <w:r>
        <w:rPr>
          <w:spacing w:val="-2"/>
        </w:rPr>
        <w:t xml:space="preserve"> </w:t>
      </w:r>
      <w:r>
        <w:t>phones,</w:t>
      </w:r>
      <w:r>
        <w:rPr>
          <w:spacing w:val="3"/>
        </w:rPr>
        <w:t xml:space="preserve"> </w:t>
      </w:r>
      <w:r>
        <w:t>etc.</w:t>
      </w:r>
    </w:p>
    <w:p>
      <w:pPr>
        <w:spacing w:after="0" w:line="362" w:lineRule="auto"/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3"/>
        <w:numPr>
          <w:ilvl w:val="3"/>
          <w:numId w:val="15"/>
        </w:numPr>
        <w:tabs>
          <w:tab w:val="left" w:pos="1464"/>
          <w:tab w:val="left" w:pos="1465"/>
        </w:tabs>
        <w:spacing w:before="61" w:after="0" w:line="240" w:lineRule="auto"/>
        <w:ind w:left="1464" w:right="0" w:hanging="1125"/>
        <w:jc w:val="left"/>
      </w:pPr>
      <w:r>
        <w:t>PRODUCT</w:t>
      </w:r>
      <w:r>
        <w:rPr>
          <w:spacing w:val="-4"/>
        </w:rPr>
        <w:t xml:space="preserve"> </w:t>
      </w:r>
      <w:r>
        <w:t>DESCRIPTION:</w:t>
      </w:r>
    </w:p>
    <w:p>
      <w:pPr>
        <w:pStyle w:val="7"/>
        <w:spacing w:before="178" w:line="360" w:lineRule="auto"/>
        <w:ind w:left="340" w:right="657" w:firstLine="941"/>
        <w:jc w:val="both"/>
      </w:pPr>
      <w:r>
        <w:t>This is an LCD Display designed for E-blocks. It is a 16 character, 2-</w:t>
      </w:r>
      <w:r>
        <w:rPr>
          <w:spacing w:val="1"/>
        </w:rPr>
        <w:t xml:space="preserve"> </w:t>
      </w:r>
      <w:r>
        <w:t>line alphanumeric LCD display connected to a single 9-way D-type connector.</w:t>
      </w:r>
      <w:r>
        <w:rPr>
          <w:spacing w:val="1"/>
        </w:rPr>
        <w:t xml:space="preserve"> </w:t>
      </w:r>
      <w:r>
        <w:t>This allows the device to be connected to most E-Block I/O ports. The LCD</w:t>
      </w:r>
      <w:r>
        <w:rPr>
          <w:spacing w:val="1"/>
        </w:rPr>
        <w:t xml:space="preserve"> </w:t>
      </w:r>
      <w:r>
        <w:t>display requires data in a serial format, which is detailed in the</w:t>
      </w:r>
      <w:r>
        <w:rPr>
          <w:spacing w:val="70"/>
        </w:rPr>
        <w:t xml:space="preserve"> </w:t>
      </w:r>
      <w:r>
        <w:t>user guide</w:t>
      </w:r>
      <w:r>
        <w:rPr>
          <w:spacing w:val="1"/>
        </w:rPr>
        <w:t xml:space="preserve"> </w:t>
      </w:r>
      <w:r>
        <w:t>below. The display also requires a 5V power supply. Please take care not to</w:t>
      </w:r>
      <w:r>
        <w:rPr>
          <w:spacing w:val="1"/>
        </w:rPr>
        <w:t xml:space="preserve"> </w:t>
      </w:r>
      <w:r>
        <w:t>exceed 5V, as this will cause damage to the device. The 5V is best generated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E-blocks</w:t>
      </w:r>
      <w:r>
        <w:rPr>
          <w:spacing w:val="1"/>
        </w:rPr>
        <w:t xml:space="preserve"> </w:t>
      </w:r>
      <w:r>
        <w:t>Multi</w:t>
      </w:r>
      <w:r>
        <w:rPr>
          <w:spacing w:val="-6"/>
        </w:rPr>
        <w:t xml:space="preserve"> </w:t>
      </w:r>
      <w:r>
        <w:t>programmer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5V fixed</w:t>
      </w:r>
      <w:r>
        <w:rPr>
          <w:spacing w:val="-1"/>
        </w:rPr>
        <w:t xml:space="preserve"> </w:t>
      </w:r>
      <w:r>
        <w:t>regulated power</w:t>
      </w:r>
      <w:r>
        <w:rPr>
          <w:spacing w:val="-3"/>
        </w:rPr>
        <w:t xml:space="preserve"> </w:t>
      </w:r>
      <w:r>
        <w:t>supply.</w:t>
      </w:r>
    </w:p>
    <w:p>
      <w:pPr>
        <w:pStyle w:val="7"/>
        <w:spacing w:line="360" w:lineRule="auto"/>
        <w:ind w:left="340" w:right="658" w:firstLine="883"/>
        <w:jc w:val="both"/>
      </w:pPr>
      <w:r>
        <w:t>The 16 x 2 intelligent alphanumeric dot matrix displays is capable of</w:t>
      </w:r>
      <w:r>
        <w:rPr>
          <w:spacing w:val="1"/>
        </w:rPr>
        <w:t xml:space="preserve"> </w:t>
      </w:r>
      <w:r>
        <w:t>displaying 224 different characters and symbols. A full list of the characters and</w:t>
      </w:r>
      <w:r>
        <w:rPr>
          <w:spacing w:val="-67"/>
        </w:rPr>
        <w:t xml:space="preserve"> </w:t>
      </w:r>
      <w:r>
        <w:t>symbols is printed on pages 7/8 (note these symbols can vary between brand of</w:t>
      </w:r>
      <w:r>
        <w:rPr>
          <w:spacing w:val="1"/>
        </w:rPr>
        <w:t xml:space="preserve"> </w:t>
      </w:r>
      <w:r>
        <w:t>LCD used). This booklet provides all the technical specifications for connecting</w:t>
      </w:r>
      <w:r>
        <w:rPr>
          <w:spacing w:val="-6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unit,</w:t>
      </w:r>
      <w:r>
        <w:rPr>
          <w:spacing w:val="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requires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(+5V).</w:t>
      </w: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187960</wp:posOffset>
            </wp:positionV>
            <wp:extent cx="5729605" cy="2198370"/>
            <wp:effectExtent l="0" t="0" r="0" b="0"/>
            <wp:wrapTopAndBottom/>
            <wp:docPr id="17" name="image9.jpeg" descr="C:\Users\hp\AppData\Local\Microsoft\Windows\INetCache\Content.MSO\2247EF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C:\Users\hp\AppData\Local\Microsoft\Windows\INetCache\Content.MSO\2247EF41.tmp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23" cy="219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680" w:right="1995" w:firstLine="0"/>
        <w:jc w:val="center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3.6: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16x2</w:t>
      </w:r>
      <w:r>
        <w:rPr>
          <w:spacing w:val="2"/>
          <w:sz w:val="28"/>
        </w:rPr>
        <w:t xml:space="preserve"> </w:t>
      </w:r>
      <w:r>
        <w:rPr>
          <w:sz w:val="28"/>
        </w:rPr>
        <w:t>LCD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</w:p>
    <w:p>
      <w:pPr>
        <w:spacing w:after="0"/>
        <w:jc w:val="center"/>
        <w:rPr>
          <w:sz w:val="28"/>
        </w:rPr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3"/>
        <w:numPr>
          <w:ilvl w:val="3"/>
          <w:numId w:val="15"/>
        </w:numPr>
        <w:tabs>
          <w:tab w:val="left" w:pos="1464"/>
          <w:tab w:val="left" w:pos="1465"/>
        </w:tabs>
        <w:spacing w:before="61" w:after="0" w:line="240" w:lineRule="auto"/>
        <w:ind w:left="1464" w:right="0" w:hanging="1125"/>
        <w:jc w:val="left"/>
      </w:pPr>
      <w:r>
        <w:t>FEATURES:</w:t>
      </w:r>
    </w:p>
    <w:p>
      <w:pPr>
        <w:pStyle w:val="10"/>
        <w:numPr>
          <w:ilvl w:val="4"/>
          <w:numId w:val="15"/>
        </w:numPr>
        <w:tabs>
          <w:tab w:val="left" w:pos="1060"/>
          <w:tab w:val="left" w:pos="1061"/>
        </w:tabs>
        <w:spacing w:before="178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Input</w:t>
      </w:r>
      <w:r>
        <w:rPr>
          <w:spacing w:val="2"/>
          <w:sz w:val="28"/>
        </w:rPr>
        <w:t xml:space="preserve"> </w:t>
      </w:r>
      <w:r>
        <w:rPr>
          <w:sz w:val="28"/>
        </w:rPr>
        <w:t>voltage:</w:t>
      </w:r>
      <w:r>
        <w:rPr>
          <w:spacing w:val="-7"/>
          <w:sz w:val="28"/>
        </w:rPr>
        <w:t xml:space="preserve"> </w:t>
      </w:r>
      <w:r>
        <w:rPr>
          <w:sz w:val="28"/>
        </w:rPr>
        <w:t>5v</w:t>
      </w:r>
    </w:p>
    <w:p>
      <w:pPr>
        <w:pStyle w:val="10"/>
        <w:numPr>
          <w:ilvl w:val="4"/>
          <w:numId w:val="15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E-blocks</w:t>
      </w:r>
      <w:r>
        <w:rPr>
          <w:spacing w:val="-6"/>
          <w:sz w:val="28"/>
        </w:rPr>
        <w:t xml:space="preserve"> </w:t>
      </w:r>
      <w:r>
        <w:rPr>
          <w:sz w:val="28"/>
        </w:rPr>
        <w:t>compatible</w:t>
      </w:r>
    </w:p>
    <w:p>
      <w:pPr>
        <w:pStyle w:val="10"/>
        <w:numPr>
          <w:ilvl w:val="4"/>
          <w:numId w:val="15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Low</w:t>
      </w:r>
      <w:r>
        <w:rPr>
          <w:spacing w:val="-2"/>
          <w:sz w:val="28"/>
        </w:rPr>
        <w:t xml:space="preserve"> </w:t>
      </w:r>
      <w:r>
        <w:rPr>
          <w:sz w:val="28"/>
        </w:rPr>
        <w:t>cost</w:t>
      </w:r>
    </w:p>
    <w:p>
      <w:pPr>
        <w:pStyle w:val="10"/>
        <w:numPr>
          <w:ilvl w:val="4"/>
          <w:numId w:val="15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Compatible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most</w:t>
      </w:r>
      <w:r>
        <w:rPr>
          <w:spacing w:val="-3"/>
          <w:sz w:val="28"/>
        </w:rPr>
        <w:t xml:space="preserve"> </w:t>
      </w:r>
      <w:r>
        <w:rPr>
          <w:sz w:val="28"/>
        </w:rPr>
        <w:t>I/O</w:t>
      </w:r>
      <w:r>
        <w:rPr>
          <w:spacing w:val="-3"/>
          <w:sz w:val="28"/>
        </w:rPr>
        <w:t xml:space="preserve"> </w:t>
      </w:r>
      <w:r>
        <w:rPr>
          <w:sz w:val="28"/>
        </w:rPr>
        <w:t>ports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E-Block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</w:p>
    <w:p>
      <w:pPr>
        <w:pStyle w:val="10"/>
        <w:numPr>
          <w:ilvl w:val="4"/>
          <w:numId w:val="15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Ease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develop</w:t>
      </w:r>
      <w:r>
        <w:rPr>
          <w:spacing w:val="-4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2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Flow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</w:p>
    <w:p>
      <w:pPr>
        <w:pStyle w:val="7"/>
        <w:rPr>
          <w:sz w:val="30"/>
        </w:rPr>
      </w:pPr>
    </w:p>
    <w:p>
      <w:pPr>
        <w:pStyle w:val="7"/>
        <w:spacing w:before="10"/>
        <w:rPr>
          <w:sz w:val="26"/>
        </w:rPr>
      </w:pPr>
    </w:p>
    <w:p>
      <w:pPr>
        <w:pStyle w:val="3"/>
        <w:numPr>
          <w:ilvl w:val="2"/>
          <w:numId w:val="16"/>
        </w:numPr>
        <w:tabs>
          <w:tab w:val="left" w:pos="1217"/>
          <w:tab w:val="left" w:pos="1218"/>
        </w:tabs>
        <w:spacing w:before="0" w:after="0" w:line="240" w:lineRule="auto"/>
        <w:ind w:left="1217" w:right="0" w:hanging="878"/>
        <w:jc w:val="left"/>
      </w:pPr>
      <w:r>
        <w:t>TEMPERATURE</w:t>
      </w:r>
      <w:r>
        <w:rPr>
          <w:spacing w:val="-15"/>
        </w:rPr>
        <w:t xml:space="preserve"> </w:t>
      </w:r>
      <w:r>
        <w:t>SENSOR:</w:t>
      </w:r>
    </w:p>
    <w:p>
      <w:pPr>
        <w:pStyle w:val="7"/>
        <w:spacing w:before="231" w:line="259" w:lineRule="auto"/>
        <w:ind w:left="340" w:right="659" w:firstLine="720"/>
        <w:jc w:val="both"/>
      </w:pPr>
      <w:r>
        <w:t>The LM35 series are precision integrated-circuit temperature devices with</w:t>
      </w:r>
      <w:r>
        <w:rPr>
          <w:spacing w:val="-6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linearly</w:t>
      </w:r>
      <w:r>
        <w:rPr>
          <w:spacing w:val="1"/>
        </w:rPr>
        <w:t xml:space="preserve"> </w:t>
      </w:r>
      <w:r>
        <w:t>proportional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Centigrade</w:t>
      </w:r>
      <w:r>
        <w:rPr>
          <w:spacing w:val="1"/>
        </w:rPr>
        <w:t xml:space="preserve"> </w:t>
      </w:r>
      <w:r>
        <w:t>temperature.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LM35 device has an advantage over linear temperature sensors calibrated in</w:t>
      </w:r>
      <w:r>
        <w:rPr>
          <w:spacing w:val="1"/>
        </w:rPr>
        <w:t xml:space="preserve"> </w:t>
      </w:r>
      <w:r>
        <w:t>Kelvin, as the user is not required to subtract a large constant voltage from the</w:t>
      </w:r>
      <w:r>
        <w:rPr>
          <w:spacing w:val="1"/>
        </w:rPr>
        <w:t xml:space="preserve"> </w:t>
      </w:r>
      <w:r>
        <w:t>output to obtain convenient Centigrade scaling.</w:t>
      </w:r>
      <w:r>
        <w:rPr>
          <w:spacing w:val="1"/>
        </w:rPr>
        <w:t xml:space="preserve"> </w:t>
      </w:r>
      <w:r>
        <w:t>The LM35 device does not</w:t>
      </w:r>
      <w:r>
        <w:rPr>
          <w:spacing w:val="1"/>
        </w:rPr>
        <w:t xml:space="preserve"> </w:t>
      </w:r>
      <w:r>
        <w:t>require</w:t>
      </w:r>
      <w:r>
        <w:rPr>
          <w:spacing w:val="51"/>
        </w:rPr>
        <w:t xml:space="preserve"> </w:t>
      </w:r>
      <w:r>
        <w:t>any</w:t>
      </w:r>
      <w:r>
        <w:rPr>
          <w:spacing w:val="45"/>
        </w:rPr>
        <w:t xml:space="preserve"> </w:t>
      </w:r>
      <w:r>
        <w:t>external</w:t>
      </w:r>
      <w:r>
        <w:rPr>
          <w:spacing w:val="46"/>
        </w:rPr>
        <w:t xml:space="preserve"> </w:t>
      </w:r>
      <w:r>
        <w:t>calibration</w:t>
      </w:r>
      <w:r>
        <w:rPr>
          <w:spacing w:val="45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t>trimming</w:t>
      </w:r>
      <w:r>
        <w:rPr>
          <w:spacing w:val="45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provide</w:t>
      </w:r>
      <w:r>
        <w:rPr>
          <w:spacing w:val="52"/>
        </w:rPr>
        <w:t xml:space="preserve"> </w:t>
      </w:r>
      <w:r>
        <w:t>typical</w:t>
      </w:r>
      <w:r>
        <w:rPr>
          <w:spacing w:val="45"/>
        </w:rPr>
        <w:t xml:space="preserve"> </w:t>
      </w:r>
      <w:r>
        <w:t>accuracies</w:t>
      </w:r>
      <w:r>
        <w:rPr>
          <w:spacing w:val="52"/>
        </w:rPr>
        <w:t xml:space="preserve"> </w:t>
      </w:r>
      <w:r>
        <w:t>of</w:t>
      </w:r>
    </w:p>
    <w:p>
      <w:pPr>
        <w:pStyle w:val="7"/>
        <w:spacing w:line="259" w:lineRule="auto"/>
        <w:ind w:left="340" w:right="662"/>
        <w:jc w:val="both"/>
      </w:pPr>
      <w:r>
        <w:t>±¼°C at room temperature and ±¾°C over a full −55°C to 150°C temperature</w:t>
      </w:r>
      <w:r>
        <w:rPr>
          <w:spacing w:val="1"/>
        </w:rPr>
        <w:t xml:space="preserve"> </w:t>
      </w:r>
      <w:r>
        <w:t>range. The low-output impedance, linear output, and precise inherent calibration</w:t>
      </w:r>
      <w:r>
        <w:rPr>
          <w:spacing w:val="-67"/>
        </w:rPr>
        <w:t xml:space="preserve"> </w:t>
      </w:r>
      <w:r>
        <w:t>of the LM35 device makes interfacing to readout or control circuitry especially</w:t>
      </w:r>
      <w:r>
        <w:rPr>
          <w:spacing w:val="1"/>
        </w:rPr>
        <w:t xml:space="preserve"> </w:t>
      </w:r>
      <w:r>
        <w:t>easy.</w:t>
      </w:r>
    </w:p>
    <w:p>
      <w:pPr>
        <w:pStyle w:val="3"/>
        <w:numPr>
          <w:ilvl w:val="3"/>
          <w:numId w:val="16"/>
        </w:numPr>
        <w:tabs>
          <w:tab w:val="left" w:pos="1464"/>
          <w:tab w:val="left" w:pos="1465"/>
        </w:tabs>
        <w:spacing w:before="197" w:after="0" w:line="240" w:lineRule="auto"/>
        <w:ind w:left="1464" w:right="0" w:hanging="1125"/>
        <w:jc w:val="left"/>
      </w:pPr>
      <w:r>
        <w:t>PRODUCT</w:t>
      </w:r>
      <w:r>
        <w:rPr>
          <w:spacing w:val="-12"/>
        </w:rPr>
        <w:t xml:space="preserve"> </w:t>
      </w:r>
      <w:r>
        <w:t>DESCRIPTION:</w:t>
      </w:r>
    </w:p>
    <w:p>
      <w:pPr>
        <w:pStyle w:val="7"/>
        <w:spacing w:before="226" w:line="259" w:lineRule="auto"/>
        <w:ind w:left="340" w:right="654" w:firstLine="720"/>
        <w:jc w:val="both"/>
      </w:pPr>
      <w:r>
        <w:t>LM35 is a precision IC temperature sensor with its output proportional to</w:t>
      </w:r>
      <w:r>
        <w:rPr>
          <w:spacing w:val="1"/>
        </w:rPr>
        <w:t xml:space="preserve"> </w:t>
      </w:r>
      <w:r>
        <w:t>the temperature (in oC). The sensor circuitry is sealed and therefore it is not</w:t>
      </w:r>
      <w:r>
        <w:rPr>
          <w:spacing w:val="1"/>
        </w:rPr>
        <w:t xml:space="preserve"> </w:t>
      </w:r>
      <w:r>
        <w:t>subjected to oxidation and other processes. With LM35, temperature can be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thermistor.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possess</w:t>
      </w:r>
      <w:r>
        <w:rPr>
          <w:spacing w:val="1"/>
        </w:rPr>
        <w:t xml:space="preserve"> </w:t>
      </w:r>
      <w:r>
        <w:t>low</w:t>
      </w:r>
      <w:r>
        <w:rPr>
          <w:spacing w:val="70"/>
        </w:rPr>
        <w:t xml:space="preserve"> </w:t>
      </w:r>
      <w:r>
        <w:t>self</w:t>
      </w:r>
      <w:r>
        <w:rPr>
          <w:spacing w:val="1"/>
        </w:rPr>
        <w:t xml:space="preserve"> </w:t>
      </w:r>
      <w:r>
        <w:t>heating and does not cause more than 0.1 oC temperature rise in still air. The</w:t>
      </w:r>
      <w:r>
        <w:rPr>
          <w:spacing w:val="1"/>
        </w:rPr>
        <w:t xml:space="preserve"> </w:t>
      </w:r>
      <w:r>
        <w:t>device is used with single power supplies, or with plus and minus supplies. As</w:t>
      </w:r>
      <w:r>
        <w:rPr>
          <w:spacing w:val="1"/>
        </w:rPr>
        <w:t xml:space="preserve"> </w:t>
      </w:r>
      <w:r>
        <w:t>the LM35 device draws only 60 µA from the supply, it has very low self-heating</w:t>
      </w:r>
      <w:r>
        <w:rPr>
          <w:spacing w:val="-68"/>
        </w:rPr>
        <w:t xml:space="preserve"> </w:t>
      </w:r>
      <w:r>
        <w:t>of less than 0.1°C in still air. The LM35 device is rated to operate over a −55°C</w:t>
      </w:r>
      <w:r>
        <w:rPr>
          <w:spacing w:val="1"/>
        </w:rPr>
        <w:t xml:space="preserve"> </w:t>
      </w:r>
      <w:r>
        <w:t>to 150°C</w:t>
      </w:r>
      <w:r>
        <w:rPr>
          <w:spacing w:val="2"/>
        </w:rPr>
        <w:t xml:space="preserve"> </w:t>
      </w:r>
      <w:r>
        <w:t>temperature</w:t>
      </w:r>
      <w:r>
        <w:rPr>
          <w:spacing w:val="2"/>
        </w:rPr>
        <w:t xml:space="preserve"> </w:t>
      </w:r>
      <w:r>
        <w:t>range.</w:t>
      </w:r>
    </w:p>
    <w:p>
      <w:pPr>
        <w:pStyle w:val="3"/>
        <w:numPr>
          <w:ilvl w:val="3"/>
          <w:numId w:val="16"/>
        </w:numPr>
        <w:tabs>
          <w:tab w:val="left" w:pos="1464"/>
          <w:tab w:val="left" w:pos="1465"/>
        </w:tabs>
        <w:spacing w:before="204" w:after="0" w:line="240" w:lineRule="auto"/>
        <w:ind w:left="1464" w:right="0" w:hanging="1125"/>
        <w:jc w:val="left"/>
      </w:pPr>
      <w:r>
        <w:t>FEATURES:</w:t>
      </w:r>
    </w:p>
    <w:p>
      <w:pPr>
        <w:pStyle w:val="10"/>
        <w:numPr>
          <w:ilvl w:val="0"/>
          <w:numId w:val="17"/>
        </w:numPr>
        <w:tabs>
          <w:tab w:val="left" w:pos="624"/>
        </w:tabs>
        <w:spacing w:before="226" w:after="0" w:line="240" w:lineRule="auto"/>
        <w:ind w:left="623" w:right="0" w:hanging="284"/>
        <w:jc w:val="left"/>
        <w:rPr>
          <w:sz w:val="28"/>
        </w:rPr>
      </w:pPr>
      <w:r>
        <w:rPr>
          <w:sz w:val="28"/>
        </w:rPr>
        <w:t>Calibrated</w:t>
      </w:r>
      <w:r>
        <w:rPr>
          <w:spacing w:val="-5"/>
          <w:sz w:val="28"/>
        </w:rPr>
        <w:t xml:space="preserve"> </w:t>
      </w:r>
      <w:r>
        <w:rPr>
          <w:sz w:val="28"/>
        </w:rPr>
        <w:t>Directly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Celsius</w:t>
      </w:r>
      <w:r>
        <w:rPr>
          <w:spacing w:val="-3"/>
          <w:sz w:val="28"/>
        </w:rPr>
        <w:t xml:space="preserve"> </w:t>
      </w:r>
      <w:r>
        <w:rPr>
          <w:sz w:val="28"/>
        </w:rPr>
        <w:t>(Centigrade)</w:t>
      </w:r>
    </w:p>
    <w:p>
      <w:pPr>
        <w:pStyle w:val="10"/>
        <w:numPr>
          <w:ilvl w:val="0"/>
          <w:numId w:val="17"/>
        </w:numPr>
        <w:tabs>
          <w:tab w:val="left" w:pos="624"/>
        </w:tabs>
        <w:spacing w:before="164" w:after="0" w:line="240" w:lineRule="auto"/>
        <w:ind w:left="623" w:right="0" w:hanging="284"/>
        <w:jc w:val="left"/>
        <w:rPr>
          <w:sz w:val="28"/>
        </w:rPr>
      </w:pPr>
      <w:r>
        <w:rPr>
          <w:sz w:val="28"/>
        </w:rPr>
        <w:t>Linear</w:t>
      </w:r>
      <w:r>
        <w:rPr>
          <w:spacing w:val="-7"/>
          <w:sz w:val="28"/>
        </w:rPr>
        <w:t xml:space="preserve"> </w:t>
      </w:r>
      <w:r>
        <w:rPr>
          <w:sz w:val="28"/>
        </w:rPr>
        <w:t>+</w:t>
      </w:r>
      <w:r>
        <w:rPr>
          <w:spacing w:val="-5"/>
          <w:sz w:val="28"/>
        </w:rPr>
        <w:t xml:space="preserve"> </w:t>
      </w:r>
      <w:r>
        <w:rPr>
          <w:sz w:val="28"/>
        </w:rPr>
        <w:t>10-mV/°C</w:t>
      </w:r>
      <w:r>
        <w:rPr>
          <w:spacing w:val="-4"/>
          <w:sz w:val="28"/>
        </w:rPr>
        <w:t xml:space="preserve"> </w:t>
      </w:r>
      <w:r>
        <w:rPr>
          <w:sz w:val="28"/>
        </w:rPr>
        <w:t>Scale Factor</w:t>
      </w:r>
    </w:p>
    <w:p>
      <w:pPr>
        <w:pStyle w:val="10"/>
        <w:numPr>
          <w:ilvl w:val="0"/>
          <w:numId w:val="17"/>
        </w:numPr>
        <w:tabs>
          <w:tab w:val="left" w:pos="624"/>
        </w:tabs>
        <w:spacing w:before="158" w:after="0" w:line="240" w:lineRule="auto"/>
        <w:ind w:left="623" w:right="0" w:hanging="284"/>
        <w:jc w:val="left"/>
        <w:rPr>
          <w:sz w:val="28"/>
        </w:rPr>
      </w:pPr>
      <w:r>
        <w:rPr>
          <w:sz w:val="28"/>
        </w:rPr>
        <w:t>0.5°C</w:t>
      </w:r>
      <w:r>
        <w:rPr>
          <w:spacing w:val="-4"/>
          <w:sz w:val="28"/>
        </w:rPr>
        <w:t xml:space="preserve"> </w:t>
      </w:r>
      <w:r>
        <w:rPr>
          <w:sz w:val="28"/>
        </w:rPr>
        <w:t>Ensured</w:t>
      </w:r>
      <w:r>
        <w:rPr>
          <w:spacing w:val="-13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(at</w:t>
      </w:r>
      <w:r>
        <w:rPr>
          <w:spacing w:val="-4"/>
          <w:sz w:val="28"/>
        </w:rPr>
        <w:t xml:space="preserve"> </w:t>
      </w:r>
      <w:r>
        <w:rPr>
          <w:sz w:val="28"/>
        </w:rPr>
        <w:t>25°C)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10"/>
        <w:numPr>
          <w:ilvl w:val="0"/>
          <w:numId w:val="17"/>
        </w:numPr>
        <w:tabs>
          <w:tab w:val="left" w:pos="624"/>
        </w:tabs>
        <w:spacing w:before="75" w:after="0" w:line="240" w:lineRule="auto"/>
        <w:ind w:left="623" w:right="0" w:hanging="284"/>
        <w:jc w:val="left"/>
        <w:rPr>
          <w:sz w:val="28"/>
        </w:rPr>
      </w:pPr>
      <w:r>
        <w:rPr>
          <w:sz w:val="28"/>
        </w:rPr>
        <w:t>Rated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Full</w:t>
      </w:r>
      <w:r>
        <w:rPr>
          <w:spacing w:val="-7"/>
          <w:sz w:val="28"/>
        </w:rPr>
        <w:t xml:space="preserve"> </w:t>
      </w:r>
      <w:r>
        <w:rPr>
          <w:sz w:val="28"/>
        </w:rPr>
        <w:t>−55°C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150°C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</w:p>
    <w:p>
      <w:pPr>
        <w:pStyle w:val="10"/>
        <w:numPr>
          <w:ilvl w:val="0"/>
          <w:numId w:val="17"/>
        </w:numPr>
        <w:tabs>
          <w:tab w:val="left" w:pos="624"/>
        </w:tabs>
        <w:spacing w:before="158" w:after="0" w:line="240" w:lineRule="auto"/>
        <w:ind w:left="623" w:right="0" w:hanging="284"/>
        <w:jc w:val="left"/>
        <w:rPr>
          <w:sz w:val="28"/>
        </w:rPr>
      </w:pPr>
      <w:r>
        <w:rPr>
          <w:sz w:val="28"/>
        </w:rPr>
        <w:t>Suitable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Remote</w:t>
      </w:r>
      <w:r>
        <w:rPr>
          <w:spacing w:val="-16"/>
          <w:sz w:val="28"/>
        </w:rPr>
        <w:t xml:space="preserve"> </w:t>
      </w:r>
      <w:r>
        <w:rPr>
          <w:sz w:val="28"/>
        </w:rPr>
        <w:t>Applications</w:t>
      </w: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2361565</wp:posOffset>
            </wp:positionH>
            <wp:positionV relativeFrom="paragraph">
              <wp:posOffset>144145</wp:posOffset>
            </wp:positionV>
            <wp:extent cx="2639060" cy="2833370"/>
            <wp:effectExtent l="0" t="0" r="0" b="0"/>
            <wp:wrapTopAndBottom/>
            <wp:docPr id="19" name="image10.png" descr="Image result for temperature sensor lm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 descr="Image result for temperature sensor lm3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025" cy="283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997" w:right="1321" w:firstLine="0"/>
        <w:jc w:val="center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3.7: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7"/>
          <w:sz w:val="28"/>
        </w:rPr>
        <w:t xml:space="preserve"> </w:t>
      </w:r>
      <w:r>
        <w:rPr>
          <w:sz w:val="28"/>
        </w:rPr>
        <w:t>Sensor</w:t>
      </w:r>
    </w:p>
    <w:p>
      <w:pPr>
        <w:pStyle w:val="7"/>
        <w:rPr>
          <w:sz w:val="30"/>
        </w:rPr>
      </w:pPr>
    </w:p>
    <w:p>
      <w:pPr>
        <w:pStyle w:val="7"/>
        <w:rPr>
          <w:sz w:val="29"/>
        </w:rPr>
      </w:pPr>
    </w:p>
    <w:p>
      <w:pPr>
        <w:pStyle w:val="3"/>
        <w:numPr>
          <w:ilvl w:val="3"/>
          <w:numId w:val="16"/>
        </w:numPr>
        <w:tabs>
          <w:tab w:val="left" w:pos="1222"/>
        </w:tabs>
        <w:spacing w:before="1" w:after="0" w:line="240" w:lineRule="auto"/>
        <w:ind w:left="1221" w:right="0" w:hanging="882"/>
        <w:jc w:val="left"/>
      </w:pPr>
      <w:r>
        <w:rPr>
          <w:spacing w:val="-2"/>
        </w:rPr>
        <w:t>:</w:t>
      </w:r>
      <w:r>
        <w:rPr>
          <w:spacing w:val="-17"/>
        </w:rPr>
        <w:t xml:space="preserve"> </w:t>
      </w:r>
      <w:r>
        <w:rPr>
          <w:spacing w:val="-2"/>
        </w:rPr>
        <w:t>APPLICATIONS:</w:t>
      </w:r>
    </w:p>
    <w:p>
      <w:pPr>
        <w:pStyle w:val="10"/>
        <w:numPr>
          <w:ilvl w:val="0"/>
          <w:numId w:val="18"/>
        </w:numPr>
        <w:tabs>
          <w:tab w:val="left" w:pos="574"/>
        </w:tabs>
        <w:spacing w:before="226" w:after="0" w:line="240" w:lineRule="auto"/>
        <w:ind w:left="573" w:right="0" w:hanging="234"/>
        <w:jc w:val="left"/>
        <w:rPr>
          <w:sz w:val="28"/>
        </w:rPr>
      </w:pPr>
      <w:r>
        <w:rPr>
          <w:sz w:val="28"/>
        </w:rPr>
        <w:t>Power</w:t>
      </w:r>
      <w:r>
        <w:rPr>
          <w:spacing w:val="-5"/>
          <w:sz w:val="28"/>
        </w:rPr>
        <w:t xml:space="preserve"> </w:t>
      </w:r>
      <w:r>
        <w:rPr>
          <w:sz w:val="28"/>
        </w:rPr>
        <w:t>Supplies</w:t>
      </w:r>
    </w:p>
    <w:p>
      <w:pPr>
        <w:pStyle w:val="10"/>
        <w:numPr>
          <w:ilvl w:val="0"/>
          <w:numId w:val="18"/>
        </w:numPr>
        <w:tabs>
          <w:tab w:val="left" w:pos="643"/>
        </w:tabs>
        <w:spacing w:before="163" w:after="0" w:line="240" w:lineRule="auto"/>
        <w:ind w:left="642" w:right="0" w:hanging="303"/>
        <w:jc w:val="left"/>
        <w:rPr>
          <w:sz w:val="28"/>
        </w:rPr>
      </w:pPr>
      <w:r>
        <w:rPr>
          <w:sz w:val="28"/>
        </w:rPr>
        <w:t>Battery</w:t>
      </w:r>
      <w:r>
        <w:rPr>
          <w:spacing w:val="-8"/>
          <w:sz w:val="28"/>
        </w:rPr>
        <w:t xml:space="preserve"> </w:t>
      </w:r>
      <w:r>
        <w:rPr>
          <w:sz w:val="28"/>
        </w:rPr>
        <w:t>Management</w:t>
      </w:r>
    </w:p>
    <w:p>
      <w:pPr>
        <w:pStyle w:val="10"/>
        <w:numPr>
          <w:ilvl w:val="0"/>
          <w:numId w:val="18"/>
        </w:numPr>
        <w:tabs>
          <w:tab w:val="left" w:pos="643"/>
        </w:tabs>
        <w:spacing w:before="158" w:after="0" w:line="240" w:lineRule="auto"/>
        <w:ind w:left="642" w:right="0" w:hanging="303"/>
        <w:jc w:val="left"/>
        <w:rPr>
          <w:sz w:val="28"/>
        </w:rPr>
      </w:pPr>
      <w:r>
        <w:rPr>
          <w:sz w:val="28"/>
        </w:rPr>
        <w:t>HVAC</w:t>
      </w:r>
    </w:p>
    <w:p>
      <w:pPr>
        <w:pStyle w:val="10"/>
        <w:numPr>
          <w:ilvl w:val="0"/>
          <w:numId w:val="18"/>
        </w:numPr>
        <w:tabs>
          <w:tab w:val="left" w:pos="629"/>
        </w:tabs>
        <w:spacing w:before="163" w:after="0" w:line="240" w:lineRule="auto"/>
        <w:ind w:left="628" w:right="0" w:hanging="289"/>
        <w:jc w:val="left"/>
        <w:rPr>
          <w:sz w:val="28"/>
        </w:rPr>
      </w:pPr>
      <w:r>
        <w:rPr>
          <w:sz w:val="28"/>
        </w:rPr>
        <w:t>Appliances</w:t>
      </w:r>
    </w:p>
    <w:p>
      <w:pPr>
        <w:pStyle w:val="7"/>
        <w:rPr>
          <w:sz w:val="30"/>
        </w:rPr>
      </w:pPr>
    </w:p>
    <w:p>
      <w:pPr>
        <w:pStyle w:val="7"/>
        <w:rPr>
          <w:sz w:val="44"/>
        </w:rPr>
      </w:pPr>
    </w:p>
    <w:p>
      <w:pPr>
        <w:pStyle w:val="3"/>
        <w:numPr>
          <w:ilvl w:val="2"/>
          <w:numId w:val="16"/>
        </w:numPr>
        <w:tabs>
          <w:tab w:val="left" w:pos="1061"/>
        </w:tabs>
        <w:spacing w:before="0" w:after="0" w:line="240" w:lineRule="auto"/>
        <w:ind w:left="1061" w:right="0" w:hanging="721"/>
        <w:jc w:val="left"/>
      </w:pPr>
      <w:r>
        <w:t>GAS</w:t>
      </w:r>
      <w:r>
        <w:rPr>
          <w:spacing w:val="-1"/>
        </w:rPr>
        <w:t xml:space="preserve"> </w:t>
      </w:r>
      <w:r>
        <w:t>SENSOR:</w:t>
      </w:r>
    </w:p>
    <w:p>
      <w:pPr>
        <w:pStyle w:val="7"/>
        <w:spacing w:before="183" w:line="259" w:lineRule="auto"/>
        <w:ind w:left="340" w:right="693" w:firstLine="1195"/>
      </w:pPr>
      <w:r>
        <w:t>In current technology scenario, monitoring of gases produced is very</w:t>
      </w:r>
      <w:r>
        <w:rPr>
          <w:spacing w:val="1"/>
        </w:rPr>
        <w:t xml:space="preserve"> </w:t>
      </w:r>
      <w:r>
        <w:t>important. From home appliances such as air conditioners to electric chimneys</w:t>
      </w:r>
      <w:r>
        <w:rPr>
          <w:spacing w:val="1"/>
        </w:rPr>
        <w:t xml:space="preserve"> </w:t>
      </w:r>
      <w:r>
        <w:t>and safety systems at industries monitoring of gases is very crucial. Gas sensors</w:t>
      </w:r>
      <w:r>
        <w:rPr>
          <w:spacing w:val="-67"/>
        </w:rPr>
        <w:t xml:space="preserve"> </w:t>
      </w:r>
      <w:r>
        <w:t>spontaneously react to the gas present, thus keeping the system updated about</w:t>
      </w:r>
      <w:r>
        <w:rPr>
          <w:spacing w:val="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alterations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occur in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concentration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molecules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gaseous</w:t>
      </w:r>
      <w:r>
        <w:rPr>
          <w:spacing w:val="-2"/>
        </w:rPr>
        <w:t xml:space="preserve"> </w:t>
      </w:r>
      <w:r>
        <w:t>state.</w:t>
      </w:r>
      <w:r>
        <w:rPr>
          <w:spacing w:val="-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gas</w:t>
      </w:r>
      <w:r>
        <w:rPr>
          <w:spacing w:val="5"/>
        </w:rPr>
        <w:t xml:space="preserve"> </w:t>
      </w:r>
      <w:r>
        <w:t>sensor</w:t>
      </w:r>
      <w:r>
        <w:rPr>
          <w:spacing w:val="7"/>
        </w:rPr>
        <w:t xml:space="preserve"> </w:t>
      </w:r>
      <w:r>
        <w:t>module</w:t>
      </w:r>
      <w:r>
        <w:rPr>
          <w:spacing w:val="4"/>
        </w:rPr>
        <w:t xml:space="preserve"> </w:t>
      </w:r>
      <w:r>
        <w:t>consists</w:t>
      </w:r>
      <w:r>
        <w:rPr>
          <w:spacing w:val="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steel</w:t>
      </w:r>
      <w:r>
        <w:rPr>
          <w:spacing w:val="-2"/>
        </w:rPr>
        <w:t xml:space="preserve"> </w:t>
      </w:r>
      <w:r>
        <w:t>exoskeleton</w:t>
      </w:r>
      <w:r>
        <w:rPr>
          <w:spacing w:val="4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which a</w:t>
      </w:r>
      <w:r>
        <w:rPr>
          <w:spacing w:val="4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element is housed. This sensing element is subjected to current through</w:t>
      </w:r>
      <w:r>
        <w:rPr>
          <w:spacing w:val="1"/>
        </w:rPr>
        <w:t xml:space="preserve"> </w:t>
      </w:r>
      <w:r>
        <w:t>connecting leads. This current is known as heating current through it, the gases</w:t>
      </w:r>
      <w:r>
        <w:rPr>
          <w:spacing w:val="1"/>
        </w:rPr>
        <w:t xml:space="preserve"> </w:t>
      </w:r>
      <w:r>
        <w:t>coming</w:t>
      </w:r>
      <w:r>
        <w:rPr>
          <w:spacing w:val="-4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sensing</w:t>
      </w:r>
      <w:r>
        <w:rPr>
          <w:spacing w:val="-8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ionized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absorbed</w:t>
      </w:r>
      <w:r>
        <w:rPr>
          <w:spacing w:val="-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sensing</w:t>
      </w:r>
    </w:p>
    <w:p>
      <w:pPr>
        <w:spacing w:after="0" w:line="259" w:lineRule="auto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 w:line="259" w:lineRule="auto"/>
        <w:ind w:left="340" w:right="736"/>
      </w:pPr>
      <w:r>
        <w:t>element. This changes the resistance of the sensing element which alters the</w:t>
      </w:r>
      <w:r>
        <w:rPr>
          <w:spacing w:val="1"/>
        </w:rPr>
        <w:t xml:space="preserve"> </w:t>
      </w:r>
      <w:r>
        <w:t>value of the current going out of it. The connecting leads of the sensor are thick</w:t>
      </w:r>
      <w:r>
        <w:rPr>
          <w:spacing w:val="-67"/>
        </w:rPr>
        <w:t xml:space="preserve"> </w:t>
      </w:r>
      <w:r>
        <w:t>so that sensor can be connected firmly to the circuit and sufficient amount of</w:t>
      </w:r>
      <w:r>
        <w:rPr>
          <w:spacing w:val="1"/>
        </w:rPr>
        <w:t xml:space="preserve"> </w:t>
      </w:r>
      <w:r>
        <w:t>heat gets conducted to the inside part. They are casted from copper and have tin</w:t>
      </w:r>
      <w:r>
        <w:rPr>
          <w:spacing w:val="-67"/>
        </w:rPr>
        <w:t xml:space="preserve"> </w:t>
      </w:r>
      <w:r>
        <w:t>plating over them.</w:t>
      </w:r>
    </w:p>
    <w:p>
      <w:pPr>
        <w:pStyle w:val="3"/>
        <w:numPr>
          <w:ilvl w:val="3"/>
          <w:numId w:val="16"/>
        </w:numPr>
        <w:tabs>
          <w:tab w:val="left" w:pos="1464"/>
          <w:tab w:val="left" w:pos="1465"/>
        </w:tabs>
        <w:spacing w:before="202" w:after="0" w:line="240" w:lineRule="auto"/>
        <w:ind w:left="1464" w:right="0" w:hanging="1125"/>
        <w:jc w:val="left"/>
      </w:pPr>
      <w:r>
        <w:t>PRODUCT</w:t>
      </w:r>
      <w:r>
        <w:rPr>
          <w:spacing w:val="-12"/>
        </w:rPr>
        <w:t xml:space="preserve"> </w:t>
      </w:r>
      <w:r>
        <w:t>DESCRIPTION:</w:t>
      </w:r>
    </w:p>
    <w:p>
      <w:pPr>
        <w:pStyle w:val="7"/>
        <w:spacing w:before="226" w:line="259" w:lineRule="auto"/>
        <w:ind w:left="340" w:right="682" w:firstLine="1262"/>
      </w:pPr>
      <w:r>
        <w:t>Gas sensor is designed with sensitive material of sno2, which with</w:t>
      </w:r>
      <w:r>
        <w:rPr>
          <w:spacing w:val="1"/>
        </w:rPr>
        <w:t xml:space="preserve"> </w:t>
      </w:r>
      <w:r>
        <w:t>lower conductivity in clean air. When the target combustible gas exists, the</w:t>
      </w:r>
      <w:r>
        <w:rPr>
          <w:spacing w:val="1"/>
        </w:rPr>
        <w:t xml:space="preserve"> </w:t>
      </w:r>
      <w:r>
        <w:t>sensor’s conductivity is higher. Signal conditioning circuit is used to convert the</w:t>
      </w:r>
      <w:r>
        <w:rPr>
          <w:spacing w:val="-68"/>
        </w:rPr>
        <w:t xml:space="preserve"> </w:t>
      </w:r>
      <w:r>
        <w:t>change of conductivity to correspond output signal with the input gas</w:t>
      </w:r>
      <w:r>
        <w:rPr>
          <w:spacing w:val="1"/>
        </w:rPr>
        <w:t xml:space="preserve"> </w:t>
      </w:r>
      <w:r>
        <w:t>concentration.</w:t>
      </w:r>
      <w:r>
        <w:rPr>
          <w:spacing w:val="1"/>
        </w:rPr>
        <w:t xml:space="preserve"> </w:t>
      </w:r>
      <w:r>
        <w:t>Gas sensor has high sensitivity to LPG, Propane and Hydrogen,</w:t>
      </w:r>
      <w:r>
        <w:rPr>
          <w:spacing w:val="1"/>
        </w:rPr>
        <w:t xml:space="preserve"> </w:t>
      </w:r>
      <w:r>
        <w:t>also could be used to Methane and other combustible steam, it is with low cost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suitable</w:t>
      </w:r>
      <w:r>
        <w:rPr>
          <w:spacing w:val="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application.</w:t>
      </w:r>
      <w:r>
        <w:rPr>
          <w:spacing w:val="3"/>
        </w:rPr>
        <w:t xml:space="preserve"> </w:t>
      </w:r>
      <w:r>
        <w:t>The gas</w:t>
      </w:r>
      <w:r>
        <w:rPr>
          <w:spacing w:val="5"/>
        </w:rPr>
        <w:t xml:space="preserve"> </w:t>
      </w:r>
      <w:r>
        <w:t>module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mounted on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pub</w:t>
      </w:r>
      <w:r>
        <w:rPr>
          <w:spacing w:val="1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5VDC.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getting by</w:t>
      </w:r>
      <w:r>
        <w:rPr>
          <w:spacing w:val="1"/>
        </w:rPr>
        <w:t xml:space="preserve"> </w:t>
      </w:r>
      <w:r>
        <w:t>means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analogy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186055</wp:posOffset>
            </wp:positionV>
            <wp:extent cx="3655060" cy="2124075"/>
            <wp:effectExtent l="0" t="0" r="0" b="0"/>
            <wp:wrapTopAndBottom/>
            <wp:docPr id="21" name="image11.png" descr="Image result for gas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Image result for gas sensor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939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30"/>
        </w:rPr>
      </w:pPr>
    </w:p>
    <w:p>
      <w:pPr>
        <w:spacing w:before="210"/>
        <w:ind w:left="1680" w:right="1641" w:firstLine="0"/>
        <w:jc w:val="center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3.8: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Gas Sensor</w:t>
      </w:r>
    </w:p>
    <w:p>
      <w:pPr>
        <w:pStyle w:val="7"/>
        <w:rPr>
          <w:sz w:val="30"/>
        </w:rPr>
      </w:pPr>
    </w:p>
    <w:p>
      <w:pPr>
        <w:pStyle w:val="7"/>
        <w:rPr>
          <w:sz w:val="26"/>
        </w:rPr>
      </w:pPr>
    </w:p>
    <w:p>
      <w:pPr>
        <w:pStyle w:val="3"/>
        <w:numPr>
          <w:ilvl w:val="3"/>
          <w:numId w:val="16"/>
        </w:numPr>
        <w:tabs>
          <w:tab w:val="left" w:pos="1464"/>
          <w:tab w:val="left" w:pos="1465"/>
        </w:tabs>
        <w:spacing w:before="0" w:after="0" w:line="240" w:lineRule="auto"/>
        <w:ind w:left="1464" w:right="0" w:hanging="1125"/>
        <w:jc w:val="left"/>
      </w:pPr>
      <w:r>
        <w:t>FEATURES</w:t>
      </w: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226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Analog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Digital</w:t>
      </w:r>
      <w:r>
        <w:rPr>
          <w:spacing w:val="-6"/>
          <w:sz w:val="28"/>
        </w:rPr>
        <w:t xml:space="preserve"> </w:t>
      </w:r>
      <w:r>
        <w:rPr>
          <w:sz w:val="28"/>
        </w:rPr>
        <w:t>output</w:t>
      </w: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161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Good</w:t>
      </w:r>
      <w:r>
        <w:rPr>
          <w:spacing w:val="-4"/>
          <w:sz w:val="28"/>
        </w:rPr>
        <w:t xml:space="preserve"> </w:t>
      </w:r>
      <w:r>
        <w:rPr>
          <w:sz w:val="28"/>
        </w:rPr>
        <w:t>sensitivity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Combustible</w:t>
      </w:r>
      <w:r>
        <w:rPr>
          <w:spacing w:val="-3"/>
          <w:sz w:val="28"/>
        </w:rPr>
        <w:t xml:space="preserve"> </w:t>
      </w:r>
      <w:r>
        <w:rPr>
          <w:sz w:val="28"/>
        </w:rPr>
        <w:t>gas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wide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161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High</w:t>
      </w:r>
      <w:r>
        <w:rPr>
          <w:spacing w:val="-9"/>
          <w:sz w:val="28"/>
        </w:rPr>
        <w:t xml:space="preserve"> </w:t>
      </w:r>
      <w:r>
        <w:rPr>
          <w:sz w:val="28"/>
        </w:rPr>
        <w:t>sensitivity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LPG,</w:t>
      </w:r>
      <w:r>
        <w:rPr>
          <w:spacing w:val="-2"/>
          <w:sz w:val="28"/>
        </w:rPr>
        <w:t xml:space="preserve"> </w:t>
      </w:r>
      <w:r>
        <w:rPr>
          <w:sz w:val="28"/>
        </w:rPr>
        <w:t>Propane</w:t>
      </w:r>
      <w:r>
        <w:rPr>
          <w:spacing w:val="-3"/>
          <w:sz w:val="28"/>
        </w:rPr>
        <w:t xml:space="preserve"> </w:t>
      </w:r>
      <w:r>
        <w:rPr>
          <w:sz w:val="28"/>
        </w:rPr>
        <w:t>and Hydrogen</w:t>
      </w: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161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Operation</w:t>
      </w:r>
      <w:r>
        <w:rPr>
          <w:spacing w:val="-4"/>
          <w:sz w:val="28"/>
        </w:rPr>
        <w:t xml:space="preserve"> </w:t>
      </w:r>
      <w:r>
        <w:rPr>
          <w:sz w:val="28"/>
        </w:rPr>
        <w:t>voltage:</w:t>
      </w:r>
      <w:r>
        <w:rPr>
          <w:spacing w:val="-9"/>
          <w:sz w:val="28"/>
        </w:rPr>
        <w:t xml:space="preserve"> </w:t>
      </w:r>
      <w:r>
        <w:rPr>
          <w:sz w:val="28"/>
        </w:rPr>
        <w:t>5VDC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74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Simple</w:t>
      </w:r>
      <w:r>
        <w:rPr>
          <w:spacing w:val="-4"/>
          <w:sz w:val="28"/>
        </w:rPr>
        <w:t xml:space="preserve"> </w:t>
      </w:r>
      <w:r>
        <w:rPr>
          <w:sz w:val="28"/>
        </w:rPr>
        <w:t>drive</w:t>
      </w:r>
      <w:r>
        <w:rPr>
          <w:spacing w:val="-4"/>
          <w:sz w:val="28"/>
        </w:rPr>
        <w:t xml:space="preserve"> </w:t>
      </w:r>
      <w:r>
        <w:rPr>
          <w:sz w:val="28"/>
        </w:rPr>
        <w:t>circuit</w:t>
      </w: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156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Long</w:t>
      </w:r>
      <w:r>
        <w:rPr>
          <w:spacing w:val="-4"/>
          <w:sz w:val="28"/>
        </w:rPr>
        <w:t xml:space="preserve"> </w:t>
      </w:r>
      <w:r>
        <w:rPr>
          <w:sz w:val="28"/>
        </w:rPr>
        <w:t>life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low</w:t>
      </w:r>
      <w:r>
        <w:rPr>
          <w:spacing w:val="-3"/>
          <w:sz w:val="28"/>
        </w:rPr>
        <w:t xml:space="preserve"> </w:t>
      </w:r>
      <w:r>
        <w:rPr>
          <w:sz w:val="28"/>
        </w:rPr>
        <w:t>cost</w:t>
      </w:r>
    </w:p>
    <w:p>
      <w:pPr>
        <w:pStyle w:val="7"/>
        <w:spacing w:before="8"/>
        <w:rPr>
          <w:sz w:val="31"/>
        </w:rPr>
      </w:pPr>
    </w:p>
    <w:p>
      <w:pPr>
        <w:pStyle w:val="3"/>
        <w:numPr>
          <w:ilvl w:val="3"/>
          <w:numId w:val="16"/>
        </w:numPr>
        <w:tabs>
          <w:tab w:val="left" w:pos="1449"/>
          <w:tab w:val="left" w:pos="1450"/>
        </w:tabs>
        <w:spacing w:before="1" w:after="0" w:line="240" w:lineRule="auto"/>
        <w:ind w:left="1449" w:right="0" w:hanging="1110"/>
        <w:jc w:val="left"/>
      </w:pPr>
      <w:r>
        <w:t>APPLICATIONS:</w:t>
      </w: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230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Domestic</w:t>
      </w:r>
      <w:r>
        <w:rPr>
          <w:spacing w:val="-6"/>
          <w:sz w:val="28"/>
        </w:rPr>
        <w:t xml:space="preserve"> </w:t>
      </w:r>
      <w:r>
        <w:rPr>
          <w:sz w:val="28"/>
        </w:rPr>
        <w:t>gas leakage</w:t>
      </w:r>
      <w:r>
        <w:rPr>
          <w:spacing w:val="-6"/>
          <w:sz w:val="28"/>
        </w:rPr>
        <w:t xml:space="preserve"> </w:t>
      </w:r>
      <w:r>
        <w:rPr>
          <w:sz w:val="28"/>
        </w:rPr>
        <w:t>detector</w:t>
      </w: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156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Industrial</w:t>
      </w:r>
      <w:r>
        <w:rPr>
          <w:spacing w:val="-9"/>
          <w:sz w:val="28"/>
        </w:rPr>
        <w:t xml:space="preserve"> </w:t>
      </w:r>
      <w:r>
        <w:rPr>
          <w:sz w:val="28"/>
        </w:rPr>
        <w:t>Combustible</w:t>
      </w:r>
      <w:r>
        <w:rPr>
          <w:spacing w:val="1"/>
          <w:sz w:val="28"/>
        </w:rPr>
        <w:t xml:space="preserve"> </w:t>
      </w:r>
      <w:r>
        <w:rPr>
          <w:sz w:val="28"/>
        </w:rPr>
        <w:t>gas</w:t>
      </w:r>
      <w:r>
        <w:rPr>
          <w:spacing w:val="-2"/>
          <w:sz w:val="28"/>
        </w:rPr>
        <w:t xml:space="preserve"> </w:t>
      </w:r>
      <w:r>
        <w:rPr>
          <w:sz w:val="28"/>
        </w:rPr>
        <w:t>detector</w:t>
      </w:r>
    </w:p>
    <w:p>
      <w:pPr>
        <w:pStyle w:val="10"/>
        <w:numPr>
          <w:ilvl w:val="0"/>
          <w:numId w:val="19"/>
        </w:numPr>
        <w:tabs>
          <w:tab w:val="left" w:pos="700"/>
          <w:tab w:val="left" w:pos="701"/>
        </w:tabs>
        <w:spacing w:before="156" w:after="0" w:line="240" w:lineRule="auto"/>
        <w:ind w:left="700" w:right="0" w:hanging="361"/>
        <w:jc w:val="left"/>
        <w:rPr>
          <w:sz w:val="28"/>
        </w:rPr>
      </w:pPr>
      <w:r>
        <w:rPr>
          <w:sz w:val="28"/>
        </w:rPr>
        <w:t>Portable gas</w:t>
      </w:r>
      <w:r>
        <w:rPr>
          <w:spacing w:val="-4"/>
          <w:sz w:val="28"/>
        </w:rPr>
        <w:t xml:space="preserve"> </w:t>
      </w:r>
      <w:r>
        <w:rPr>
          <w:sz w:val="28"/>
        </w:rPr>
        <w:t>detector</w:t>
      </w:r>
    </w:p>
    <w:p>
      <w:pPr>
        <w:pStyle w:val="7"/>
        <w:spacing w:before="6"/>
        <w:rPr>
          <w:sz w:val="32"/>
        </w:rPr>
      </w:pPr>
    </w:p>
    <w:p>
      <w:pPr>
        <w:pStyle w:val="3"/>
        <w:numPr>
          <w:ilvl w:val="2"/>
          <w:numId w:val="16"/>
        </w:numPr>
        <w:tabs>
          <w:tab w:val="left" w:pos="1143"/>
        </w:tabs>
        <w:spacing w:before="1" w:after="0" w:line="240" w:lineRule="auto"/>
        <w:ind w:left="1142" w:right="0" w:hanging="803"/>
        <w:jc w:val="left"/>
      </w:pPr>
      <w:r>
        <w:t>GSM</w:t>
      </w:r>
    </w:p>
    <w:p>
      <w:pPr>
        <w:pStyle w:val="7"/>
        <w:spacing w:before="178" w:line="360" w:lineRule="auto"/>
        <w:ind w:left="340" w:right="658" w:firstLine="499"/>
        <w:jc w:val="both"/>
      </w:pPr>
      <w:r>
        <w:t>SIM Com Wireless Solutions is a subsidiary of SIM Technology Group Ltd</w:t>
      </w:r>
      <w:r>
        <w:rPr>
          <w:spacing w:val="-67"/>
        </w:rPr>
        <w:t xml:space="preserve"> </w:t>
      </w:r>
      <w:r>
        <w:t>(stock code: 2000. H.K). It is a fast-growing wireless M2M company, designing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GSM/GPRS/EDGE,</w:t>
      </w:r>
      <w:r>
        <w:rPr>
          <w:spacing w:val="1"/>
        </w:rPr>
        <w:t xml:space="preserve"> </w:t>
      </w:r>
      <w:r>
        <w:t>WCDMA/HSDPA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TD-SCDMA</w:t>
      </w:r>
      <w:r>
        <w:rPr>
          <w:spacing w:val="1"/>
        </w:rPr>
        <w:t xml:space="preserve"> </w:t>
      </w:r>
      <w:r>
        <w:t>technical platforms</w:t>
      </w:r>
      <w:r>
        <w:rPr>
          <w:spacing w:val="1"/>
        </w:rPr>
        <w:t xml:space="preserve"> </w:t>
      </w:r>
      <w:r>
        <w:t>By partnering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third parties, SIM Com Wireless provides customized design solutions in M2M,</w:t>
      </w:r>
      <w:r>
        <w:rPr>
          <w:spacing w:val="-67"/>
        </w:rPr>
        <w:t xml:space="preserve"> </w:t>
      </w:r>
      <w:r>
        <w:t>WLL, Mobile Computing, GPS and other applications. SIM Com Wireless also</w:t>
      </w:r>
      <w:r>
        <w:rPr>
          <w:spacing w:val="1"/>
        </w:rPr>
        <w:t xml:space="preserve"> </w:t>
      </w:r>
      <w:r>
        <w:t>provides ODM services for customers. According to ABI Insight report, SIM</w:t>
      </w:r>
      <w:r>
        <w:rPr>
          <w:spacing w:val="1"/>
        </w:rPr>
        <w:t xml:space="preserve"> </w:t>
      </w:r>
      <w:r>
        <w:t>Com Cellular Module was number two provider of wireless modules worldwide</w:t>
      </w:r>
      <w:r>
        <w:rPr>
          <w:spacing w:val="-6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2008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20% acquisition</w:t>
      </w:r>
      <w:r>
        <w:rPr>
          <w:spacing w:val="-4"/>
        </w:rPr>
        <w:t xml:space="preserve"> </w:t>
      </w:r>
      <w:r>
        <w:t>of global</w:t>
      </w:r>
      <w:r>
        <w:rPr>
          <w:spacing w:val="1"/>
        </w:rPr>
        <w:t xml:space="preserve"> </w:t>
      </w:r>
      <w:r>
        <w:t>market share.</w:t>
      </w:r>
    </w:p>
    <w:p>
      <w:pPr>
        <w:pStyle w:val="7"/>
        <w:spacing w:before="6"/>
        <w:rPr>
          <w:sz w:val="42"/>
        </w:rPr>
      </w:pPr>
    </w:p>
    <w:p>
      <w:pPr>
        <w:pStyle w:val="3"/>
        <w:numPr>
          <w:ilvl w:val="3"/>
          <w:numId w:val="16"/>
        </w:numPr>
        <w:tabs>
          <w:tab w:val="left" w:pos="1464"/>
          <w:tab w:val="left" w:pos="1465"/>
        </w:tabs>
        <w:spacing w:before="0" w:after="0" w:line="240" w:lineRule="auto"/>
        <w:ind w:left="1464" w:right="0" w:hanging="1125"/>
        <w:jc w:val="left"/>
      </w:pPr>
      <w:r>
        <w:t>PRODUCT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:</w:t>
      </w:r>
    </w:p>
    <w:p>
      <w:pPr>
        <w:pStyle w:val="7"/>
        <w:spacing w:before="179" w:line="360" w:lineRule="auto"/>
        <w:ind w:left="700" w:right="658" w:firstLine="547"/>
        <w:jc w:val="both"/>
      </w:pPr>
      <w:r>
        <w:t>This GSM Modem can accept any GSM network act as SIM card and</w:t>
      </w:r>
      <w:r>
        <w:rPr>
          <w:spacing w:val="1"/>
        </w:rPr>
        <w:t xml:space="preserve"> </w:t>
      </w:r>
      <w:r>
        <w:t>just like a mobile phone with its own unique phone number. Advantage of</w:t>
      </w:r>
      <w:r>
        <w:rPr>
          <w:spacing w:val="1"/>
        </w:rPr>
        <w:t xml:space="preserve"> </w:t>
      </w:r>
      <w:r>
        <w:t>using this</w:t>
      </w:r>
      <w:r>
        <w:rPr>
          <w:spacing w:val="1"/>
        </w:rPr>
        <w:t xml:space="preserve"> </w:t>
      </w:r>
      <w:r>
        <w:t>modem will be that</w:t>
      </w:r>
      <w:r>
        <w:rPr>
          <w:spacing w:val="1"/>
        </w:rPr>
        <w:t xml:space="preserve"> </w:t>
      </w:r>
      <w:r>
        <w:t>you can use its RS232 port to communicate</w:t>
      </w:r>
      <w:r>
        <w:rPr>
          <w:spacing w:val="1"/>
        </w:rPr>
        <w:t xml:space="preserve"> </w:t>
      </w:r>
      <w:r>
        <w:t>and develop embedded applications. The SIM900A is a complete Dual-band</w:t>
      </w:r>
      <w:r>
        <w:rPr>
          <w:spacing w:val="1"/>
        </w:rPr>
        <w:t xml:space="preserve"> </w:t>
      </w:r>
      <w:r>
        <w:t>GSM/GPRS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featuring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industry-standard</w:t>
      </w:r>
      <w:r>
        <w:rPr>
          <w:spacing w:val="1"/>
        </w:rPr>
        <w:t xml:space="preserve"> </w:t>
      </w:r>
      <w:r>
        <w:t>interface; the SIM800 delivers GSM/GPRS 900/1800MHz performance for</w:t>
      </w:r>
      <w:r>
        <w:rPr>
          <w:spacing w:val="1"/>
        </w:rPr>
        <w:t xml:space="preserve"> </w:t>
      </w:r>
      <w:r>
        <w:t>voice,</w:t>
      </w:r>
      <w:r>
        <w:rPr>
          <w:spacing w:val="1"/>
        </w:rPr>
        <w:t xml:space="preserve"> </w:t>
      </w:r>
      <w:r>
        <w:t>SMS,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 Fax in a small form factor and with low power</w:t>
      </w:r>
      <w:r>
        <w:rPr>
          <w:spacing w:val="1"/>
        </w:rPr>
        <w:t xml:space="preserve"> </w:t>
      </w:r>
      <w:r>
        <w:t>consumption.</w:t>
      </w:r>
      <w:r>
        <w:rPr>
          <w:spacing w:val="14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tiny</w:t>
      </w:r>
      <w:r>
        <w:rPr>
          <w:spacing w:val="7"/>
        </w:rPr>
        <w:t xml:space="preserve"> </w:t>
      </w:r>
      <w:r>
        <w:t>configuration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24mm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24mm</w:t>
      </w:r>
      <w:r>
        <w:rPr>
          <w:spacing w:val="11"/>
        </w:rPr>
        <w:t xml:space="preserve"> </w:t>
      </w:r>
      <w:r>
        <w:t>x</w:t>
      </w:r>
      <w:r>
        <w:rPr>
          <w:spacing w:val="12"/>
        </w:rPr>
        <w:t xml:space="preserve"> </w:t>
      </w:r>
      <w:r>
        <w:t>3</w:t>
      </w:r>
      <w:r>
        <w:rPr>
          <w:spacing w:val="18"/>
        </w:rPr>
        <w:t xml:space="preserve"> </w:t>
      </w:r>
      <w:r>
        <w:t>mm,</w:t>
      </w:r>
      <w:r>
        <w:rPr>
          <w:spacing w:val="15"/>
        </w:rPr>
        <w:t xml:space="preserve"> </w:t>
      </w:r>
      <w:r>
        <w:t>SIM800</w:t>
      </w:r>
    </w:p>
    <w:p>
      <w:pPr>
        <w:spacing w:after="0" w:line="360" w:lineRule="auto"/>
        <w:jc w:val="both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7"/>
        <w:spacing w:before="75" w:line="357" w:lineRule="auto"/>
        <w:ind w:left="700" w:right="669"/>
      </w:pPr>
      <w:r>
        <w:t>can</w:t>
      </w:r>
      <w:r>
        <w:rPr>
          <w:spacing w:val="15"/>
        </w:rPr>
        <w:t xml:space="preserve"> </w:t>
      </w:r>
      <w:r>
        <w:t>fit</w:t>
      </w:r>
      <w:r>
        <w:rPr>
          <w:spacing w:val="14"/>
        </w:rPr>
        <w:t xml:space="preserve"> </w:t>
      </w:r>
      <w:r>
        <w:t>almost</w:t>
      </w:r>
      <w:r>
        <w:rPr>
          <w:spacing w:val="15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space</w:t>
      </w:r>
      <w:r>
        <w:rPr>
          <w:spacing w:val="15"/>
        </w:rPr>
        <w:t xml:space="preserve"> </w:t>
      </w:r>
      <w:r>
        <w:t>requirements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applications,</w:t>
      </w:r>
      <w:r>
        <w:rPr>
          <w:spacing w:val="17"/>
        </w:rPr>
        <w:t xml:space="preserve"> </w:t>
      </w:r>
      <w:r>
        <w:t>especially</w:t>
      </w:r>
      <w:r>
        <w:rPr>
          <w:spacing w:val="15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slim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demand of</w:t>
      </w:r>
      <w:r>
        <w:rPr>
          <w:spacing w:val="-5"/>
        </w:rPr>
        <w:t xml:space="preserve"> </w:t>
      </w:r>
      <w:r>
        <w:t>design.</w:t>
      </w:r>
    </w:p>
    <w:p>
      <w:pPr>
        <w:pStyle w:val="7"/>
        <w:spacing w:before="1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1473835</wp:posOffset>
            </wp:positionH>
            <wp:positionV relativeFrom="paragraph">
              <wp:posOffset>135255</wp:posOffset>
            </wp:positionV>
            <wp:extent cx="4479290" cy="3324225"/>
            <wp:effectExtent l="0" t="0" r="0" b="0"/>
            <wp:wrapTopAndBottom/>
            <wp:docPr id="23" name="image12.png" descr="C:\Users\hp\AppData\Local\Microsoft\Windows\INetCache\Content.MSO\8EC4F2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C:\Users\hp\AppData\Local\Microsoft\Windows\INetCache\Content.MSO\8EC4F21C.tmp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31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sz w:val="23"/>
        </w:rPr>
      </w:pPr>
    </w:p>
    <w:p>
      <w:pPr>
        <w:spacing w:before="86"/>
        <w:ind w:left="3927" w:right="0" w:firstLine="0"/>
        <w:jc w:val="left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3.9: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GSM</w:t>
      </w:r>
    </w:p>
    <w:p>
      <w:pPr>
        <w:pStyle w:val="3"/>
        <w:numPr>
          <w:ilvl w:val="3"/>
          <w:numId w:val="16"/>
        </w:numPr>
        <w:tabs>
          <w:tab w:val="left" w:pos="1464"/>
          <w:tab w:val="left" w:pos="1465"/>
        </w:tabs>
        <w:spacing w:before="183" w:after="0" w:line="240" w:lineRule="auto"/>
        <w:ind w:left="1464" w:right="0" w:hanging="1125"/>
        <w:jc w:val="left"/>
      </w:pPr>
      <w:r>
        <w:t>FEATURES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79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High</w:t>
      </w:r>
      <w:r>
        <w:rPr>
          <w:spacing w:val="-7"/>
          <w:sz w:val="28"/>
        </w:rPr>
        <w:t xml:space="preserve"> </w:t>
      </w:r>
      <w:r>
        <w:rPr>
          <w:sz w:val="28"/>
        </w:rPr>
        <w:t>Quality</w:t>
      </w:r>
      <w:r>
        <w:rPr>
          <w:spacing w:val="-6"/>
          <w:sz w:val="28"/>
        </w:rPr>
        <w:t xml:space="preserve"> </w:t>
      </w:r>
      <w:r>
        <w:rPr>
          <w:sz w:val="28"/>
        </w:rPr>
        <w:t>Product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63" w:after="0" w:line="357" w:lineRule="auto"/>
        <w:ind w:left="700" w:right="666" w:firstLine="0"/>
        <w:jc w:val="left"/>
        <w:rPr>
          <w:sz w:val="28"/>
        </w:rPr>
      </w:pPr>
      <w:r>
        <w:rPr>
          <w:sz w:val="28"/>
        </w:rPr>
        <w:t>RS232</w:t>
      </w:r>
      <w:r>
        <w:rPr>
          <w:spacing w:val="21"/>
          <w:sz w:val="28"/>
        </w:rPr>
        <w:t xml:space="preserve"> </w:t>
      </w:r>
      <w:r>
        <w:rPr>
          <w:sz w:val="28"/>
        </w:rPr>
        <w:t>interface</w:t>
      </w:r>
      <w:r>
        <w:rPr>
          <w:spacing w:val="22"/>
          <w:sz w:val="28"/>
        </w:rPr>
        <w:t xml:space="preserve"> </w:t>
      </w:r>
      <w:r>
        <w:rPr>
          <w:sz w:val="28"/>
        </w:rPr>
        <w:t>@</w:t>
      </w:r>
      <w:r>
        <w:rPr>
          <w:spacing w:val="19"/>
          <w:sz w:val="28"/>
        </w:rPr>
        <w:t xml:space="preserve"> </w:t>
      </w:r>
      <w:r>
        <w:rPr>
          <w:sz w:val="28"/>
        </w:rPr>
        <w:t>RMC</w:t>
      </w:r>
      <w:r>
        <w:rPr>
          <w:spacing w:val="22"/>
          <w:sz w:val="28"/>
        </w:rPr>
        <w:t xml:space="preserve"> </w:t>
      </w:r>
      <w:r>
        <w:rPr>
          <w:sz w:val="28"/>
        </w:rPr>
        <w:t>Connector</w:t>
      </w:r>
      <w:r>
        <w:rPr>
          <w:spacing w:val="24"/>
          <w:sz w:val="28"/>
        </w:rPr>
        <w:t xml:space="preserve"> </w:t>
      </w:r>
      <w:r>
        <w:rPr>
          <w:sz w:val="28"/>
        </w:rPr>
        <w:t>for</w:t>
      </w:r>
      <w:r>
        <w:rPr>
          <w:spacing w:val="20"/>
          <w:sz w:val="28"/>
        </w:rPr>
        <w:t xml:space="preserve"> </w:t>
      </w:r>
      <w:r>
        <w:rPr>
          <w:sz w:val="28"/>
        </w:rPr>
        <w:t>direct</w:t>
      </w:r>
      <w:r>
        <w:rPr>
          <w:spacing w:val="2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6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computer or</w:t>
      </w:r>
      <w:r>
        <w:rPr>
          <w:spacing w:val="2"/>
          <w:sz w:val="28"/>
        </w:rPr>
        <w:t xml:space="preserve"> </w:t>
      </w:r>
      <w:r>
        <w:rPr>
          <w:sz w:val="28"/>
        </w:rPr>
        <w:t>MCU</w:t>
      </w:r>
      <w:r>
        <w:rPr>
          <w:spacing w:val="2"/>
          <w:sz w:val="28"/>
        </w:rPr>
        <w:t xml:space="preserve"> </w:t>
      </w:r>
      <w:r>
        <w:rPr>
          <w:sz w:val="28"/>
        </w:rPr>
        <w:t>kit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6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Configurable</w:t>
      </w:r>
      <w:r>
        <w:rPr>
          <w:spacing w:val="-4"/>
          <w:sz w:val="28"/>
        </w:rPr>
        <w:t xml:space="preserve"> </w:t>
      </w:r>
      <w:r>
        <w:rPr>
          <w:sz w:val="28"/>
        </w:rPr>
        <w:t>baud</w:t>
      </w:r>
      <w:r>
        <w:rPr>
          <w:spacing w:val="-4"/>
          <w:sz w:val="28"/>
        </w:rPr>
        <w:t xml:space="preserve"> </w:t>
      </w:r>
      <w:r>
        <w:rPr>
          <w:sz w:val="28"/>
        </w:rPr>
        <w:t>rate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SMA</w:t>
      </w:r>
      <w:r>
        <w:rPr>
          <w:spacing w:val="-8"/>
          <w:sz w:val="28"/>
        </w:rPr>
        <w:t xml:space="preserve"> </w:t>
      </w:r>
      <w:r>
        <w:rPr>
          <w:sz w:val="28"/>
        </w:rPr>
        <w:t>connector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GSM</w:t>
      </w:r>
      <w:r>
        <w:rPr>
          <w:spacing w:val="2"/>
          <w:sz w:val="28"/>
        </w:rPr>
        <w:t xml:space="preserve"> </w:t>
      </w:r>
      <w:r>
        <w:rPr>
          <w:sz w:val="28"/>
        </w:rPr>
        <w:t>Antenna.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SIM</w:t>
      </w:r>
      <w:r>
        <w:rPr>
          <w:spacing w:val="-3"/>
          <w:sz w:val="28"/>
        </w:rPr>
        <w:t xml:space="preserve"> </w:t>
      </w:r>
      <w:r>
        <w:rPr>
          <w:sz w:val="28"/>
        </w:rPr>
        <w:t>Card</w:t>
      </w:r>
      <w:r>
        <w:rPr>
          <w:spacing w:val="-5"/>
          <w:sz w:val="28"/>
        </w:rPr>
        <w:t xml:space="preserve"> </w:t>
      </w:r>
      <w:r>
        <w:rPr>
          <w:sz w:val="28"/>
        </w:rPr>
        <w:t>holder.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Built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Status</w:t>
      </w:r>
      <w:r>
        <w:rPr>
          <w:spacing w:val="3"/>
          <w:sz w:val="28"/>
        </w:rPr>
        <w:t xml:space="preserve"> </w:t>
      </w:r>
      <w:r>
        <w:rPr>
          <w:sz w:val="28"/>
        </w:rPr>
        <w:t>LED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58" w:after="0" w:line="362" w:lineRule="auto"/>
        <w:ind w:left="700" w:right="666" w:firstLine="0"/>
        <w:jc w:val="left"/>
        <w:rPr>
          <w:sz w:val="28"/>
        </w:rPr>
      </w:pPr>
      <w:r>
        <w:rPr>
          <w:sz w:val="28"/>
        </w:rPr>
        <w:t>Inbuilt</w:t>
      </w:r>
      <w:r>
        <w:rPr>
          <w:spacing w:val="58"/>
          <w:sz w:val="28"/>
        </w:rPr>
        <w:t xml:space="preserve"> </w:t>
      </w:r>
      <w:r>
        <w:rPr>
          <w:sz w:val="28"/>
        </w:rPr>
        <w:t>Powerful</w:t>
      </w:r>
      <w:r>
        <w:rPr>
          <w:spacing w:val="58"/>
          <w:sz w:val="28"/>
        </w:rPr>
        <w:t xml:space="preserve"> </w:t>
      </w:r>
      <w:r>
        <w:rPr>
          <w:sz w:val="28"/>
        </w:rPr>
        <w:t>TCP/IP</w:t>
      </w:r>
      <w:r>
        <w:rPr>
          <w:spacing w:val="58"/>
          <w:sz w:val="28"/>
        </w:rPr>
        <w:t xml:space="preserve"> </w:t>
      </w:r>
      <w:r>
        <w:rPr>
          <w:sz w:val="28"/>
        </w:rPr>
        <w:t>protocol</w:t>
      </w:r>
      <w:r>
        <w:rPr>
          <w:spacing w:val="53"/>
          <w:sz w:val="28"/>
        </w:rPr>
        <w:t xml:space="preserve"> </w:t>
      </w:r>
      <w:r>
        <w:rPr>
          <w:sz w:val="28"/>
        </w:rPr>
        <w:t>stack</w:t>
      </w:r>
      <w:r>
        <w:rPr>
          <w:spacing w:val="59"/>
          <w:sz w:val="28"/>
        </w:rPr>
        <w:t xml:space="preserve"> </w:t>
      </w:r>
      <w:r>
        <w:rPr>
          <w:sz w:val="28"/>
        </w:rPr>
        <w:t>for</w:t>
      </w:r>
      <w:r>
        <w:rPr>
          <w:spacing w:val="57"/>
          <w:sz w:val="28"/>
        </w:rPr>
        <w:t xml:space="preserve"> </w:t>
      </w:r>
      <w:r>
        <w:rPr>
          <w:sz w:val="28"/>
        </w:rPr>
        <w:t>internet</w:t>
      </w:r>
      <w:r>
        <w:rPr>
          <w:spacing w:val="58"/>
          <w:sz w:val="28"/>
        </w:rPr>
        <w:t xml:space="preserve"> </w:t>
      </w:r>
      <w:r>
        <w:rPr>
          <w:sz w:val="28"/>
        </w:rPr>
        <w:t>data</w:t>
      </w:r>
      <w:r>
        <w:rPr>
          <w:spacing w:val="59"/>
          <w:sz w:val="28"/>
        </w:rPr>
        <w:t xml:space="preserve"> </w:t>
      </w:r>
      <w:r>
        <w:rPr>
          <w:sz w:val="28"/>
        </w:rPr>
        <w:t>transfer</w:t>
      </w:r>
      <w:r>
        <w:rPr>
          <w:spacing w:val="57"/>
          <w:sz w:val="28"/>
        </w:rPr>
        <w:t xml:space="preserve"> </w:t>
      </w:r>
      <w:r>
        <w:rPr>
          <w:sz w:val="28"/>
        </w:rPr>
        <w:t>over</w:t>
      </w:r>
      <w:r>
        <w:rPr>
          <w:spacing w:val="-67"/>
          <w:sz w:val="28"/>
        </w:rPr>
        <w:t xml:space="preserve"> </w:t>
      </w:r>
      <w:r>
        <w:rPr>
          <w:sz w:val="28"/>
        </w:rPr>
        <w:t>GPRS.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0" w:after="0" w:line="319" w:lineRule="exact"/>
        <w:ind w:left="1061" w:right="0" w:hanging="361"/>
        <w:jc w:val="left"/>
        <w:rPr>
          <w:sz w:val="28"/>
        </w:rPr>
      </w:pPr>
      <w:r>
        <w:rPr>
          <w:sz w:val="28"/>
        </w:rPr>
        <w:t>Audio</w:t>
      </w:r>
      <w:r>
        <w:rPr>
          <w:spacing w:val="-2"/>
          <w:sz w:val="28"/>
        </w:rPr>
        <w:t xml:space="preserve"> </w:t>
      </w:r>
      <w:r>
        <w:rPr>
          <w:sz w:val="28"/>
        </w:rPr>
        <w:t>interface</w:t>
      </w:r>
      <w:r>
        <w:rPr>
          <w:spacing w:val="-5"/>
          <w:sz w:val="28"/>
        </w:rPr>
        <w:t xml:space="preserve"> </w:t>
      </w:r>
      <w:r>
        <w:rPr>
          <w:sz w:val="28"/>
        </w:rPr>
        <w:t>Connector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59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Normal</w:t>
      </w:r>
      <w:r>
        <w:rPr>
          <w:spacing w:val="-7"/>
          <w:sz w:val="28"/>
        </w:rPr>
        <w:t xml:space="preserve"> </w:t>
      </w:r>
      <w:r>
        <w:rPr>
          <w:sz w:val="28"/>
        </w:rPr>
        <w:t>operation</w:t>
      </w:r>
      <w:r>
        <w:rPr>
          <w:spacing w:val="-5"/>
          <w:sz w:val="28"/>
        </w:rPr>
        <w:t xml:space="preserve"> </w:t>
      </w:r>
      <w:r>
        <w:rPr>
          <w:sz w:val="28"/>
        </w:rPr>
        <w:t>temperature:</w:t>
      </w:r>
      <w:r>
        <w:rPr>
          <w:spacing w:val="-3"/>
          <w:sz w:val="28"/>
        </w:rPr>
        <w:t xml:space="preserve"> </w:t>
      </w:r>
      <w:r>
        <w:rPr>
          <w:sz w:val="28"/>
        </w:rPr>
        <w:t>-20</w:t>
      </w:r>
      <w:r>
        <w:rPr>
          <w:spacing w:val="-1"/>
          <w:sz w:val="28"/>
        </w:rPr>
        <w:t xml:space="preserve"> </w:t>
      </w:r>
      <w:r>
        <w:rPr>
          <w:sz w:val="28"/>
        </w:rPr>
        <w:t>°C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+55</w:t>
      </w:r>
      <w:r>
        <w:rPr>
          <w:spacing w:val="-2"/>
          <w:sz w:val="28"/>
        </w:rPr>
        <w:t xml:space="preserve"> </w:t>
      </w:r>
      <w:r>
        <w:rPr>
          <w:sz w:val="28"/>
        </w:rPr>
        <w:t>°C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62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Voltage:</w:t>
      </w:r>
      <w:r>
        <w:rPr>
          <w:spacing w:val="-7"/>
          <w:sz w:val="28"/>
        </w:rPr>
        <w:t xml:space="preserve"> </w:t>
      </w:r>
      <w:r>
        <w:rPr>
          <w:sz w:val="28"/>
        </w:rPr>
        <w:t>4.5V-12V</w:t>
      </w:r>
      <w:r>
        <w:rPr>
          <w:spacing w:val="-1"/>
          <w:sz w:val="28"/>
        </w:rPr>
        <w:t xml:space="preserve"> </w:t>
      </w:r>
      <w:r>
        <w:rPr>
          <w:sz w:val="28"/>
        </w:rPr>
        <w:t>DC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3"/>
        <w:numPr>
          <w:ilvl w:val="3"/>
          <w:numId w:val="16"/>
        </w:numPr>
        <w:tabs>
          <w:tab w:val="left" w:pos="1464"/>
          <w:tab w:val="left" w:pos="1465"/>
        </w:tabs>
        <w:spacing w:before="61" w:after="0" w:line="240" w:lineRule="auto"/>
        <w:ind w:left="1464" w:right="0" w:hanging="1125"/>
        <w:jc w:val="left"/>
      </w:pPr>
      <w:r>
        <w:t>APPLICATIONS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78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Short</w:t>
      </w:r>
      <w:r>
        <w:rPr>
          <w:spacing w:val="-6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Service(SMS)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63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Internet</w:t>
      </w:r>
    </w:p>
    <w:p>
      <w:pPr>
        <w:pStyle w:val="10"/>
        <w:numPr>
          <w:ilvl w:val="4"/>
          <w:numId w:val="16"/>
        </w:numPr>
        <w:tabs>
          <w:tab w:val="left" w:pos="1060"/>
          <w:tab w:val="left" w:pos="1061"/>
        </w:tabs>
        <w:spacing w:before="158" w:after="0" w:line="240" w:lineRule="auto"/>
        <w:ind w:left="1061" w:right="0" w:hanging="361"/>
        <w:jc w:val="left"/>
        <w:rPr>
          <w:sz w:val="28"/>
        </w:rPr>
      </w:pPr>
      <w:r>
        <w:rPr>
          <w:sz w:val="28"/>
        </w:rPr>
        <w:t>Incoming</w:t>
      </w:r>
      <w:r>
        <w:rPr>
          <w:spacing w:val="-7"/>
          <w:sz w:val="28"/>
        </w:rPr>
        <w:t xml:space="preserve"> </w:t>
      </w:r>
      <w:r>
        <w:rPr>
          <w:sz w:val="28"/>
        </w:rPr>
        <w:t>/outgoing</w:t>
      </w:r>
      <w:r>
        <w:rPr>
          <w:spacing w:val="-8"/>
          <w:sz w:val="28"/>
        </w:rPr>
        <w:t xml:space="preserve"> </w:t>
      </w:r>
      <w:r>
        <w:rPr>
          <w:sz w:val="28"/>
        </w:rPr>
        <w:t>calls</w:t>
      </w:r>
    </w:p>
    <w:p>
      <w:pPr>
        <w:pStyle w:val="7"/>
        <w:rPr>
          <w:sz w:val="30"/>
        </w:rPr>
      </w:pPr>
    </w:p>
    <w:p>
      <w:pPr>
        <w:pStyle w:val="7"/>
        <w:spacing w:before="5"/>
        <w:rPr>
          <w:sz w:val="26"/>
        </w:rPr>
      </w:pPr>
    </w:p>
    <w:p>
      <w:pPr>
        <w:pStyle w:val="3"/>
        <w:numPr>
          <w:ilvl w:val="1"/>
          <w:numId w:val="20"/>
        </w:numPr>
        <w:tabs>
          <w:tab w:val="left" w:pos="1060"/>
          <w:tab w:val="left" w:pos="1061"/>
        </w:tabs>
        <w:spacing w:before="0" w:after="0" w:line="240" w:lineRule="auto"/>
        <w:ind w:left="1061" w:right="0" w:hanging="721"/>
        <w:jc w:val="left"/>
      </w:pPr>
      <w:r>
        <w:t>SOFTWARE</w:t>
      </w:r>
      <w:r>
        <w:rPr>
          <w:spacing w:val="-15"/>
        </w:rPr>
        <w:t xml:space="preserve"> </w:t>
      </w:r>
      <w:r>
        <w:t>DESCRIPTION:</w:t>
      </w:r>
    </w:p>
    <w:p>
      <w:pPr>
        <w:pStyle w:val="10"/>
        <w:numPr>
          <w:ilvl w:val="2"/>
          <w:numId w:val="20"/>
        </w:numPr>
        <w:tabs>
          <w:tab w:val="left" w:pos="1224"/>
          <w:tab w:val="left" w:pos="1225"/>
        </w:tabs>
        <w:spacing w:before="194" w:after="0" w:line="240" w:lineRule="auto"/>
        <w:ind w:left="1224" w:right="0" w:hanging="885"/>
        <w:jc w:val="left"/>
        <w:rPr>
          <w:b/>
          <w:sz w:val="32"/>
        </w:rPr>
      </w:pPr>
      <w:r>
        <w:rPr>
          <w:b/>
          <w:sz w:val="32"/>
        </w:rPr>
        <w:t>MP</w:t>
      </w:r>
      <w:r>
        <w:rPr>
          <w:b/>
          <w:spacing w:val="-22"/>
          <w:sz w:val="32"/>
        </w:rPr>
        <w:t xml:space="preserve"> </w:t>
      </w:r>
      <w:r>
        <w:rPr>
          <w:b/>
          <w:sz w:val="32"/>
        </w:rPr>
        <w:t>LAB:</w:t>
      </w:r>
    </w:p>
    <w:p>
      <w:pPr>
        <w:pStyle w:val="7"/>
        <w:spacing w:before="183" w:line="259" w:lineRule="auto"/>
        <w:ind w:left="340" w:right="653" w:firstLine="749"/>
        <w:jc w:val="both"/>
      </w:pPr>
      <w:r>
        <w:t>MPLAB is a proprietary freeware integrated development 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dsPIC</w:t>
      </w:r>
      <w:r>
        <w:rPr>
          <w:spacing w:val="1"/>
        </w:rPr>
        <w:t xml:space="preserve"> </w:t>
      </w:r>
      <w:r>
        <w:t>microcontrollers,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Microchip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MPLAB and</w:t>
      </w:r>
      <w:r>
        <w:rPr>
          <w:spacing w:val="1"/>
        </w:rPr>
        <w:t xml:space="preserve"> </w:t>
      </w:r>
      <w:r>
        <w:t>MPLAB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editing,</w:t>
      </w:r>
      <w:r>
        <w:rPr>
          <w:spacing w:val="1"/>
        </w:rPr>
        <w:t xml:space="preserve"> </w:t>
      </w:r>
      <w:r>
        <w:t>debugging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Microchip</w:t>
      </w:r>
      <w:r>
        <w:rPr>
          <w:spacing w:val="1"/>
        </w:rPr>
        <w:t xml:space="preserve"> </w:t>
      </w:r>
      <w:r>
        <w:t>8-bit</w:t>
      </w:r>
      <w:r>
        <w:rPr>
          <w:spacing w:val="1"/>
        </w:rPr>
        <w:t xml:space="preserve"> </w:t>
      </w:r>
      <w:r>
        <w:t>PIC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AVR</w:t>
      </w:r>
      <w:r>
        <w:rPr>
          <w:spacing w:val="1"/>
        </w:rPr>
        <w:t xml:space="preserve"> </w:t>
      </w:r>
      <w:r>
        <w:t>(including</w:t>
      </w:r>
      <w:r>
        <w:rPr>
          <w:spacing w:val="1"/>
        </w:rPr>
        <w:t xml:space="preserve"> </w:t>
      </w:r>
      <w:r>
        <w:t>ATMEGA)</w:t>
      </w:r>
      <w:r>
        <w:rPr>
          <w:spacing w:val="1"/>
        </w:rPr>
        <w:t xml:space="preserve"> </w:t>
      </w:r>
      <w:r>
        <w:t>microcontrollers, 16-bit PIC24 and dsPIC microcontrollers, as well as 32-bit</w:t>
      </w:r>
      <w:r>
        <w:rPr>
          <w:spacing w:val="1"/>
        </w:rPr>
        <w:t xml:space="preserve"> </w:t>
      </w:r>
      <w:r>
        <w:t>SAM</w:t>
      </w:r>
      <w:r>
        <w:rPr>
          <w:spacing w:val="2"/>
        </w:rPr>
        <w:t xml:space="preserve"> </w:t>
      </w:r>
      <w:r>
        <w:t>(ARM)</w:t>
      </w:r>
      <w:r>
        <w:rPr>
          <w:spacing w:val="-1"/>
        </w:rPr>
        <w:t xml:space="preserve"> </w:t>
      </w:r>
      <w:r>
        <w:t>and PIC32</w:t>
      </w:r>
      <w:r>
        <w:rPr>
          <w:spacing w:val="1"/>
        </w:rPr>
        <w:t xml:space="preserve"> </w:t>
      </w:r>
      <w:r>
        <w:t>(MIPS)</w:t>
      </w:r>
      <w:r>
        <w:rPr>
          <w:spacing w:val="4"/>
        </w:rPr>
        <w:t xml:space="preserve"> </w:t>
      </w:r>
      <w:r>
        <w:t>microcontrollers.</w:t>
      </w:r>
    </w:p>
    <w:p>
      <w:pPr>
        <w:pStyle w:val="7"/>
        <w:spacing w:before="159" w:line="259" w:lineRule="auto"/>
        <w:ind w:left="340" w:right="662" w:firstLine="792"/>
        <w:jc w:val="both"/>
      </w:pPr>
      <w:r>
        <w:t>MPLAB is designed to work with MPLAB-certified devices such as the</w:t>
      </w:r>
      <w:r>
        <w:rPr>
          <w:spacing w:val="1"/>
        </w:rPr>
        <w:t xml:space="preserve"> </w:t>
      </w:r>
      <w:r>
        <w:t>MPLAB ICD 3 and MPLAB REAL ICE, for programming and debugging PIC</w:t>
      </w:r>
      <w:r>
        <w:rPr>
          <w:spacing w:val="1"/>
        </w:rPr>
        <w:t xml:space="preserve"> </w:t>
      </w:r>
      <w:r>
        <w:t>microcontrollers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computer.</w:t>
      </w:r>
      <w:r>
        <w:rPr>
          <w:spacing w:val="1"/>
        </w:rPr>
        <w:t xml:space="preserve"> </w:t>
      </w:r>
      <w:r>
        <w:t>PICKit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MPLAB.</w:t>
      </w:r>
    </w:p>
    <w:p>
      <w:pPr>
        <w:pStyle w:val="7"/>
        <w:spacing w:before="160" w:line="261" w:lineRule="auto"/>
        <w:ind w:left="340" w:right="671" w:firstLine="869"/>
        <w:jc w:val="both"/>
      </w:pPr>
      <w:r>
        <w:t>MPLAB X supports automatic code generation with the MPLAB Code</w:t>
      </w:r>
      <w:r>
        <w:rPr>
          <w:spacing w:val="1"/>
        </w:rPr>
        <w:t xml:space="preserve"> </w:t>
      </w:r>
      <w:r>
        <w:t>Configurator</w:t>
      </w:r>
      <w:r>
        <w:rPr>
          <w:spacing w:val="-2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MPLAB</w:t>
      </w:r>
      <w:r>
        <w:rPr>
          <w:spacing w:val="2"/>
        </w:rPr>
        <w:t xml:space="preserve"> </w:t>
      </w:r>
      <w:r>
        <w:t>Harmony</w:t>
      </w:r>
      <w:r>
        <w:rPr>
          <w:spacing w:val="-4"/>
        </w:rPr>
        <w:t xml:space="preserve"> </w:t>
      </w:r>
      <w:r>
        <w:t>Configurator</w:t>
      </w:r>
      <w:r>
        <w:rPr>
          <w:spacing w:val="-2"/>
        </w:rPr>
        <w:t xml:space="preserve"> </w:t>
      </w:r>
      <w:r>
        <w:t>plugins.</w:t>
      </w:r>
    </w:p>
    <w:p>
      <w:pPr>
        <w:pStyle w:val="7"/>
        <w:spacing w:before="152" w:line="259" w:lineRule="auto"/>
        <w:ind w:left="340" w:right="655" w:firstLine="1046"/>
        <w:jc w:val="both"/>
      </w:pPr>
      <w:r>
        <w:t>Early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PIC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read-only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(ROM)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field-</w:t>
      </w:r>
      <w:r>
        <w:rPr>
          <w:spacing w:val="1"/>
        </w:rPr>
        <w:t xml:space="preserve"> </w:t>
      </w:r>
      <w:r>
        <w:t>programmable EPROM for program storage, some with provision for erasing</w:t>
      </w:r>
      <w:r>
        <w:rPr>
          <w:spacing w:val="1"/>
        </w:rPr>
        <w:t xml:space="preserve"> </w:t>
      </w:r>
      <w:r>
        <w:t>memory. All current models use flash memory for program storage, and newer</w:t>
      </w:r>
      <w:r>
        <w:rPr>
          <w:spacing w:val="1"/>
        </w:rPr>
        <w:t xml:space="preserve"> </w:t>
      </w:r>
      <w:r>
        <w:t>models allow the PIC to reprogram itself. Program memory and data memory</w:t>
      </w:r>
      <w:r>
        <w:rPr>
          <w:spacing w:val="1"/>
        </w:rPr>
        <w:t xml:space="preserve"> </w:t>
      </w:r>
      <w:r>
        <w:t>are separated. Data memory is 8-bit, 16-bit, and, in latest models, 32-bit wide.</w:t>
      </w:r>
      <w:r>
        <w:rPr>
          <w:spacing w:val="1"/>
        </w:rPr>
        <w:t xml:space="preserve"> </w:t>
      </w:r>
      <w:r>
        <w:t>Program instructions vary in bit-count by family of PIC, and may be 12, 14, 16,</w:t>
      </w:r>
      <w:r>
        <w:rPr>
          <w:spacing w:val="1"/>
        </w:rPr>
        <w:t xml:space="preserve"> </w:t>
      </w:r>
      <w:r>
        <w:t>or 24 bits long. The instruction set also varies by model, with more powerful</w:t>
      </w:r>
      <w:r>
        <w:rPr>
          <w:spacing w:val="1"/>
        </w:rPr>
        <w:t xml:space="preserve"> </w:t>
      </w:r>
      <w:r>
        <w:t>chips</w:t>
      </w:r>
      <w:r>
        <w:rPr>
          <w:spacing w:val="1"/>
        </w:rPr>
        <w:t xml:space="preserve"> </w:t>
      </w:r>
      <w:r>
        <w:t>adding instructions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signal processing</w:t>
      </w:r>
      <w:r>
        <w:rPr>
          <w:spacing w:val="-1"/>
        </w:rPr>
        <w:t xml:space="preserve"> </w:t>
      </w:r>
      <w:r>
        <w:t>functions.</w:t>
      </w:r>
    </w:p>
    <w:p>
      <w:pPr>
        <w:pStyle w:val="7"/>
        <w:spacing w:before="157" w:line="259" w:lineRule="auto"/>
        <w:ind w:left="340" w:right="653" w:firstLine="864"/>
        <w:jc w:val="both"/>
      </w:pPr>
      <w:r>
        <w:t>The hardware capabilities of PIC devices range from 6-pin SMD, 8-pin</w:t>
      </w:r>
      <w:r>
        <w:rPr>
          <w:spacing w:val="1"/>
        </w:rPr>
        <w:t xml:space="preserve"> </w:t>
      </w:r>
      <w:r>
        <w:t>DIP chips up to 144-pin SMD chips, with discrete I/O pins, ADC and DAC</w:t>
      </w:r>
      <w:r>
        <w:rPr>
          <w:spacing w:val="1"/>
        </w:rPr>
        <w:t xml:space="preserve"> </w:t>
      </w:r>
      <w:r>
        <w:t>modules, and communications ports such as UART, I2C, CAN, and even USB.</w:t>
      </w:r>
      <w:r>
        <w:rPr>
          <w:spacing w:val="1"/>
        </w:rPr>
        <w:t xml:space="preserve"> </w:t>
      </w:r>
      <w:r>
        <w:t>Low-power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high-speed variations</w:t>
      </w:r>
      <w:r>
        <w:rPr>
          <w:spacing w:val="1"/>
        </w:rPr>
        <w:t xml:space="preserve"> </w:t>
      </w:r>
      <w:r>
        <w:t>exist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many types.</w:t>
      </w:r>
    </w:p>
    <w:p>
      <w:pPr>
        <w:pStyle w:val="7"/>
        <w:spacing w:before="160" w:line="256" w:lineRule="auto"/>
        <w:ind w:left="340" w:right="662" w:firstLine="658"/>
        <w:jc w:val="both"/>
      </w:pPr>
      <w:r>
        <w:t>The manufacturer supplies computer software for development known as</w:t>
      </w:r>
      <w:r>
        <w:rPr>
          <w:spacing w:val="1"/>
        </w:rPr>
        <w:t xml:space="preserve"> </w:t>
      </w:r>
      <w:r>
        <w:t>MPLAB</w:t>
      </w:r>
      <w:r>
        <w:rPr>
          <w:spacing w:val="37"/>
        </w:rPr>
        <w:t xml:space="preserve"> </w:t>
      </w:r>
      <w:r>
        <w:t>X,</w:t>
      </w:r>
      <w:r>
        <w:rPr>
          <w:spacing w:val="43"/>
        </w:rPr>
        <w:t xml:space="preserve"> </w:t>
      </w:r>
      <w:r>
        <w:t>assemblers</w:t>
      </w:r>
      <w:r>
        <w:rPr>
          <w:spacing w:val="42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C/C++</w:t>
      </w:r>
      <w:r>
        <w:rPr>
          <w:spacing w:val="41"/>
        </w:rPr>
        <w:t xml:space="preserve"> </w:t>
      </w:r>
      <w:r>
        <w:t>compilers,</w:t>
      </w:r>
      <w:r>
        <w:rPr>
          <w:spacing w:val="43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programmer/debugger</w:t>
      </w:r>
    </w:p>
    <w:p>
      <w:pPr>
        <w:spacing w:after="0" w:line="256" w:lineRule="auto"/>
        <w:jc w:val="both"/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7"/>
        <w:spacing w:before="75" w:line="259" w:lineRule="auto"/>
        <w:ind w:left="340" w:right="657"/>
        <w:jc w:val="both"/>
      </w:pPr>
      <w:r>
        <w:t>hardware under the MPLAB and PICKit series. Third party and some open-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in-circuit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capability; low-cost development programmers are available as well as high-</w:t>
      </w:r>
      <w:r>
        <w:rPr>
          <w:spacing w:val="1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programmers.</w:t>
      </w:r>
    </w:p>
    <w:p>
      <w:pPr>
        <w:pStyle w:val="7"/>
        <w:spacing w:before="160" w:line="360" w:lineRule="auto"/>
        <w:ind w:left="700" w:right="666" w:firstLine="653"/>
        <w:jc w:val="both"/>
      </w:pPr>
      <w:r>
        <w:t>PIC devices are popular with both industrial developers and hobbyists</w:t>
      </w:r>
      <w:r>
        <w:rPr>
          <w:spacing w:val="1"/>
        </w:rPr>
        <w:t xml:space="preserve"> </w:t>
      </w:r>
      <w:r>
        <w:t>due to their low cost, wide availability, large user base, extensive collection</w:t>
      </w:r>
      <w:r>
        <w:rPr>
          <w:spacing w:val="1"/>
        </w:rPr>
        <w:t xml:space="preserve"> </w:t>
      </w:r>
      <w:r>
        <w:t>of application notes, availability of low cost or free development tools, serial</w:t>
      </w:r>
      <w:r>
        <w:rPr>
          <w:spacing w:val="-67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and re-programmable</w:t>
      </w:r>
      <w:r>
        <w:rPr>
          <w:spacing w:val="8"/>
        </w:rPr>
        <w:t xml:space="preserve"> </w:t>
      </w:r>
      <w:r>
        <w:t>Flash-memory</w:t>
      </w:r>
      <w:r>
        <w:rPr>
          <w:spacing w:val="-4"/>
        </w:rPr>
        <w:t xml:space="preserve"> </w:t>
      </w:r>
      <w:r>
        <w:t>capability.</w:t>
      </w:r>
    </w:p>
    <w:p>
      <w:pPr>
        <w:pStyle w:val="7"/>
        <w:spacing w:before="1"/>
        <w:rPr>
          <w:sz w:val="42"/>
        </w:rPr>
      </w:pPr>
    </w:p>
    <w:p>
      <w:pPr>
        <w:pStyle w:val="3"/>
        <w:numPr>
          <w:ilvl w:val="2"/>
          <w:numId w:val="20"/>
        </w:numPr>
        <w:tabs>
          <w:tab w:val="left" w:pos="1061"/>
        </w:tabs>
        <w:spacing w:before="0" w:after="0" w:line="240" w:lineRule="auto"/>
        <w:ind w:left="1061" w:right="0" w:hanging="721"/>
        <w:jc w:val="left"/>
      </w:pPr>
      <w:r>
        <w:t>EMBEDDED</w:t>
      </w:r>
      <w:r>
        <w:rPr>
          <w:spacing w:val="-1"/>
        </w:rPr>
        <w:t xml:space="preserve"> </w:t>
      </w:r>
      <w:r>
        <w:t>C:</w:t>
      </w:r>
    </w:p>
    <w:p>
      <w:pPr>
        <w:pStyle w:val="7"/>
        <w:spacing w:before="188" w:line="261" w:lineRule="auto"/>
        <w:ind w:left="340" w:right="818" w:firstLine="466"/>
      </w:pPr>
      <w:r>
        <w:t>Embedded C is a set of language extensions for the C programming</w:t>
      </w:r>
      <w:r>
        <w:rPr>
          <w:spacing w:val="1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Standards</w:t>
      </w:r>
      <w:r>
        <w:rPr>
          <w:spacing w:val="-4"/>
        </w:rPr>
        <w:t xml:space="preserve"> </w:t>
      </w:r>
      <w:r>
        <w:t>Committee</w:t>
      </w:r>
      <w:r>
        <w:rPr>
          <w:spacing w:val="-3"/>
        </w:rPr>
        <w:t xml:space="preserve"> </w:t>
      </w:r>
      <w:r>
        <w:t>to address</w:t>
      </w:r>
      <w:r>
        <w:rPr>
          <w:spacing w:val="-3"/>
        </w:rPr>
        <w:t xml:space="preserve"> </w:t>
      </w:r>
      <w:r>
        <w:t>commonality</w:t>
      </w:r>
      <w:r>
        <w:rPr>
          <w:spacing w:val="-6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C extensions</w:t>
      </w:r>
      <w:r>
        <w:rPr>
          <w:spacing w:val="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 embedded</w:t>
      </w:r>
      <w:r>
        <w:rPr>
          <w:spacing w:val="-1"/>
        </w:rPr>
        <w:t xml:space="preserve"> </w:t>
      </w:r>
      <w:r>
        <w:t>systems.</w:t>
      </w:r>
    </w:p>
    <w:p>
      <w:pPr>
        <w:pStyle w:val="7"/>
        <w:spacing w:before="152" w:line="259" w:lineRule="auto"/>
        <w:ind w:left="340" w:right="736" w:firstLine="706"/>
      </w:pPr>
      <w:r>
        <w:t>Historically, embedded C programming requires nonstandard extensions</w:t>
      </w:r>
      <w:r>
        <w:rPr>
          <w:spacing w:val="1"/>
        </w:rPr>
        <w:t xml:space="preserve"> </w:t>
      </w:r>
      <w:r>
        <w:t>to the C language in order to support exotic features such as fixed-point</w:t>
      </w:r>
      <w:r>
        <w:rPr>
          <w:spacing w:val="1"/>
        </w:rPr>
        <w:t xml:space="preserve"> </w:t>
      </w:r>
      <w:r>
        <w:t>arithmetic, multiple distinct memory banks, and basic I/O operations. In 2008,</w:t>
      </w:r>
      <w:r>
        <w:rPr>
          <w:spacing w:val="1"/>
        </w:rPr>
        <w:t xml:space="preserve"> </w:t>
      </w:r>
      <w:r>
        <w:t>the C Standards Committee extended the C language to address these issues by</w:t>
      </w:r>
      <w:r>
        <w:rPr>
          <w:spacing w:val="1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implementations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adhere</w:t>
      </w:r>
      <w:r>
        <w:rPr>
          <w:spacing w:val="-3"/>
        </w:rPr>
        <w:t xml:space="preserve"> </w:t>
      </w:r>
      <w:r>
        <w:t>to.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includes a</w:t>
      </w:r>
      <w:r>
        <w:rPr>
          <w:spacing w:val="-67"/>
        </w:rPr>
        <w:t xml:space="preserve"> </w:t>
      </w:r>
      <w:r>
        <w:t>number of features not available in normal C, such as fixed-point arithmetic,</w:t>
      </w:r>
      <w:r>
        <w:rPr>
          <w:spacing w:val="1"/>
        </w:rPr>
        <w:t xml:space="preserve"> </w:t>
      </w:r>
      <w:r>
        <w:t>named address spaces and basic I/O hardware addressing. Embedded C uses</w:t>
      </w:r>
      <w:r>
        <w:rPr>
          <w:spacing w:val="1"/>
        </w:rPr>
        <w:t xml:space="preserve"> </w:t>
      </w:r>
      <w:r>
        <w:t>most of the syntax and semantics of standard C, e.g., main () function, variable</w:t>
      </w:r>
      <w:r>
        <w:rPr>
          <w:spacing w:val="1"/>
        </w:rPr>
        <w:t xml:space="preserve"> </w:t>
      </w:r>
      <w:r>
        <w:t>definition, data type declaration, conditional statements (if, switch case), loops</w:t>
      </w:r>
      <w:r>
        <w:rPr>
          <w:spacing w:val="1"/>
        </w:rPr>
        <w:t xml:space="preserve"> </w:t>
      </w:r>
      <w:r>
        <w:t>(while, for), functions, arrays and strings, structures and union, bit operations,</w:t>
      </w:r>
      <w:r>
        <w:rPr>
          <w:spacing w:val="1"/>
        </w:rPr>
        <w:t xml:space="preserve"> </w:t>
      </w:r>
      <w:r>
        <w:t>macros,</w:t>
      </w:r>
      <w:r>
        <w:rPr>
          <w:spacing w:val="3"/>
        </w:rPr>
        <w:t xml:space="preserve"> </w:t>
      </w:r>
      <w:r>
        <w:t>etc.</w:t>
      </w:r>
    </w:p>
    <w:p>
      <w:pPr>
        <w:spacing w:after="0" w:line="259" w:lineRule="auto"/>
        <w:sectPr>
          <w:pgSz w:w="11910" w:h="16840"/>
          <w:pgMar w:top="1340" w:right="780" w:bottom="920" w:left="1100" w:header="0" w:footer="724" w:gutter="0"/>
          <w:cols w:space="720" w:num="1"/>
        </w:sectPr>
      </w:pPr>
    </w:p>
    <w:p>
      <w:pPr>
        <w:pStyle w:val="3"/>
        <w:spacing w:before="61" w:line="362" w:lineRule="auto"/>
        <w:ind w:left="2832" w:right="3148" w:firstLine="1119"/>
      </w:pPr>
      <w:r>
        <w:t>CHAPTER 4</w:t>
      </w:r>
      <w:r>
        <w:rPr>
          <w:spacing w:val="1"/>
        </w:rPr>
        <w:t xml:space="preserve"> </w:t>
      </w:r>
      <w:r>
        <w:rPr>
          <w:spacing w:val="-3"/>
        </w:rPr>
        <w:t>RESULT</w:t>
      </w:r>
      <w:r>
        <w:rPr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DISCUSSION</w:t>
      </w: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209550</wp:posOffset>
            </wp:positionV>
            <wp:extent cx="5731510" cy="3380105"/>
            <wp:effectExtent l="0" t="0" r="0" b="0"/>
            <wp:wrapTopAndBottom/>
            <wp:docPr id="25" name="image13.jpeg" descr="C:\Users\hrithik\Downloads\HGNF.jpgHG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C:\Users\hrithik\Downloads\HGNF.jpgHGNF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40" cy="337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1677" w:right="1995" w:firstLine="0"/>
        <w:jc w:val="center"/>
        <w:rPr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4.1: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Kit</w:t>
      </w:r>
      <w:r>
        <w:rPr>
          <w:spacing w:val="-1"/>
          <w:sz w:val="28"/>
        </w:rPr>
        <w:t xml:space="preserve"> </w:t>
      </w:r>
      <w:r>
        <w:rPr>
          <w:sz w:val="28"/>
        </w:rPr>
        <w:t>Output</w:t>
      </w:r>
    </w:p>
    <w:p>
      <w:pPr>
        <w:pStyle w:val="7"/>
        <w:spacing w:before="178" w:line="259" w:lineRule="auto"/>
        <w:ind w:left="340" w:right="661" w:firstLine="720"/>
        <w:jc w:val="both"/>
      </w:pPr>
      <w:r>
        <w:t>A modern system that manages the waste water and sewage systems of a</w:t>
      </w:r>
      <w:r>
        <w:rPr>
          <w:spacing w:val="1"/>
        </w:rPr>
        <w:t xml:space="preserve"> </w:t>
      </w:r>
      <w:r>
        <w:t>city or community with cutting-edge technology and creative methods is known</w:t>
      </w:r>
      <w:r>
        <w:rPr>
          <w:spacing w:val="1"/>
        </w:rPr>
        <w:t xml:space="preserve"> </w:t>
      </w:r>
      <w:r>
        <w:t>as a smart sewage system. A smart sewage system's major objective is to boost</w:t>
      </w:r>
      <w:r>
        <w:rPr>
          <w:spacing w:val="1"/>
        </w:rPr>
        <w:t xml:space="preserve"> </w:t>
      </w:r>
      <w:r>
        <w:t>sewage management's effectiveness, dependability, and safety while lessening</w:t>
      </w:r>
      <w:r>
        <w:rPr>
          <w:spacing w:val="1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effects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environment.</w:t>
      </w:r>
    </w:p>
    <w:p>
      <w:pPr>
        <w:pStyle w:val="7"/>
        <w:spacing w:before="163" w:line="259" w:lineRule="auto"/>
        <w:ind w:left="340" w:right="654" w:firstLine="720"/>
        <w:jc w:val="both"/>
      </w:pPr>
      <w:r>
        <w:t>Sensors</w:t>
      </w:r>
      <w:r>
        <w:rPr>
          <w:spacing w:val="1"/>
        </w:rPr>
        <w:t xml:space="preserve"> </w:t>
      </w:r>
      <w:r>
        <w:t>(MQ-4,MQ-7,Water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Sensor),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digital technologies that offer real-time information about the sewage system's</w:t>
      </w:r>
      <w:r>
        <w:rPr>
          <w:spacing w:val="1"/>
        </w:rPr>
        <w:t xml:space="preserve"> </w:t>
      </w:r>
      <w:r>
        <w:t>performance are often used in smart sewage systems. Utilizing this data will</w:t>
      </w:r>
      <w:r>
        <w:rPr>
          <w:spacing w:val="1"/>
        </w:rPr>
        <w:t xml:space="preserve"> </w:t>
      </w:r>
      <w:r>
        <w:t>improve treatment procedures, cut down on energy use, and detect and stop</w:t>
      </w:r>
      <w:r>
        <w:rPr>
          <w:spacing w:val="1"/>
        </w:rPr>
        <w:t xml:space="preserve"> </w:t>
      </w:r>
      <w:r>
        <w:t>sewer</w:t>
      </w:r>
      <w:r>
        <w:rPr>
          <w:spacing w:val="-1"/>
        </w:rPr>
        <w:t xml:space="preserve"> </w:t>
      </w:r>
      <w:r>
        <w:t>overflows.</w:t>
      </w:r>
    </w:p>
    <w:p>
      <w:pPr>
        <w:spacing w:after="0" w:line="259" w:lineRule="auto"/>
        <w:jc w:val="both"/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7"/>
        <w:ind w:left="1709"/>
        <w:rPr>
          <w:sz w:val="20"/>
        </w:rPr>
      </w:pPr>
      <w:r>
        <w:rPr>
          <w:sz w:val="20"/>
        </w:rPr>
        <w:drawing>
          <wp:inline distT="0" distB="0" distL="0" distR="0">
            <wp:extent cx="4025265" cy="5525770"/>
            <wp:effectExtent l="0" t="0" r="0" b="0"/>
            <wp:docPr id="27" name="image1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Graphical user interface, text, application  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608" cy="55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"/>
        <w:rPr>
          <w:sz w:val="11"/>
        </w:rPr>
      </w:pPr>
    </w:p>
    <w:p>
      <w:pPr>
        <w:pStyle w:val="7"/>
        <w:spacing w:before="87"/>
        <w:ind w:left="1672" w:right="1995"/>
        <w:jc w:val="center"/>
      </w:pPr>
      <w:r>
        <w:rPr>
          <w:b/>
        </w:rPr>
        <w:t>Fig</w:t>
      </w:r>
      <w:r>
        <w:rPr>
          <w:b/>
          <w:spacing w:val="-4"/>
        </w:rPr>
        <w:t xml:space="preserve"> </w:t>
      </w:r>
      <w:r>
        <w:rPr>
          <w:b/>
        </w:rPr>
        <w:t>4.2:</w:t>
      </w:r>
      <w:r>
        <w:rPr>
          <w:b/>
          <w:spacing w:val="-4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Sewage</w:t>
      </w:r>
      <w:r>
        <w:rPr>
          <w:spacing w:val="-3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GSM</w:t>
      </w:r>
      <w:r>
        <w:rPr>
          <w:spacing w:val="-2"/>
        </w:rPr>
        <w:t xml:space="preserve"> </w:t>
      </w:r>
      <w:r>
        <w:t>Notification</w:t>
      </w:r>
    </w:p>
    <w:p>
      <w:pPr>
        <w:pStyle w:val="7"/>
        <w:rPr>
          <w:sz w:val="30"/>
        </w:rPr>
      </w:pPr>
    </w:p>
    <w:p>
      <w:pPr>
        <w:pStyle w:val="7"/>
        <w:spacing w:before="1"/>
        <w:rPr>
          <w:sz w:val="30"/>
        </w:rPr>
      </w:pPr>
    </w:p>
    <w:p>
      <w:pPr>
        <w:pStyle w:val="7"/>
        <w:spacing w:line="259" w:lineRule="auto"/>
        <w:ind w:left="340" w:right="668" w:firstLine="720"/>
        <w:jc w:val="both"/>
      </w:pPr>
      <w:r>
        <w:t>A smart sewage system with GSM notification is a system that employs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(Global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Communications)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specified individuals in real-time when particular sewage system events take</w:t>
      </w:r>
      <w:r>
        <w:rPr>
          <w:spacing w:val="1"/>
        </w:rPr>
        <w:t xml:space="preserve"> </w:t>
      </w:r>
      <w:r>
        <w:t>place.</w:t>
      </w:r>
    </w:p>
    <w:p>
      <w:pPr>
        <w:pStyle w:val="7"/>
        <w:spacing w:before="160" w:line="259" w:lineRule="auto"/>
        <w:ind w:left="340" w:right="670" w:firstLine="720"/>
        <w:jc w:val="both"/>
      </w:pPr>
      <w:r>
        <w:t>For instance, when the sewage system is at capacity, the system's sensors</w:t>
      </w:r>
      <w:r>
        <w:rPr>
          <w:spacing w:val="1"/>
        </w:rPr>
        <w:t xml:space="preserve"> </w:t>
      </w:r>
      <w:r>
        <w:t>can identify this and send a message through SMS or email to the appropriate</w:t>
      </w:r>
      <w:r>
        <w:rPr>
          <w:spacing w:val="1"/>
        </w:rPr>
        <w:t xml:space="preserve"> </w:t>
      </w:r>
      <w:r>
        <w:t>staff. This alert enables the staff to respond appropriately, such as scheduling</w:t>
      </w:r>
      <w:r>
        <w:rPr>
          <w:spacing w:val="1"/>
        </w:rPr>
        <w:t xml:space="preserve"> </w:t>
      </w:r>
      <w:r>
        <w:t>maintenance or</w:t>
      </w:r>
      <w:r>
        <w:rPr>
          <w:spacing w:val="-2"/>
        </w:rPr>
        <w:t xml:space="preserve"> </w:t>
      </w:r>
      <w:r>
        <w:t>diverting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flow of</w:t>
      </w:r>
      <w:r>
        <w:rPr>
          <w:spacing w:val="-6"/>
        </w:rPr>
        <w:t xml:space="preserve"> </w:t>
      </w:r>
      <w:r>
        <w:t>sewage to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overflow.</w:t>
      </w:r>
    </w:p>
    <w:p>
      <w:pPr>
        <w:spacing w:after="0" w:line="259" w:lineRule="auto"/>
        <w:jc w:val="both"/>
        <w:sectPr>
          <w:pgSz w:w="11910" w:h="16840"/>
          <w:pgMar w:top="1500" w:right="780" w:bottom="920" w:left="1100" w:header="0" w:footer="724" w:gutter="0"/>
          <w:cols w:space="720" w:num="1"/>
        </w:sectPr>
      </w:pPr>
    </w:p>
    <w:p>
      <w:pPr>
        <w:pStyle w:val="3"/>
        <w:spacing w:before="61" w:line="362" w:lineRule="auto"/>
        <w:ind w:left="3769" w:right="4081" w:firstLine="0"/>
        <w:jc w:val="center"/>
      </w:pPr>
      <w:r>
        <w:t>CHAPTER 5</w:t>
      </w:r>
      <w:r>
        <w:rPr>
          <w:spacing w:val="1"/>
        </w:rPr>
        <w:t xml:space="preserve"> </w:t>
      </w:r>
      <w:r>
        <w:t>CONCLUSION</w:t>
      </w:r>
    </w:p>
    <w:p>
      <w:pPr>
        <w:pStyle w:val="7"/>
        <w:spacing w:line="259" w:lineRule="auto"/>
        <w:ind w:left="340" w:right="655" w:firstLine="720"/>
        <w:jc w:val="both"/>
      </w:pPr>
      <w:r>
        <w:t>This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parameters that must be tracked to ensure the sewage employees' security at all</w:t>
      </w:r>
      <w:r>
        <w:rPr>
          <w:spacing w:val="1"/>
        </w:rPr>
        <w:t xml:space="preserve"> </w:t>
      </w:r>
      <w:r>
        <w:t>times. The gadget is most useful in residential drainage systems, municipal</w:t>
      </w:r>
      <w:r>
        <w:rPr>
          <w:spacing w:val="1"/>
        </w:rPr>
        <w:t xml:space="preserve"> </w:t>
      </w:r>
      <w:r>
        <w:t>drainage channels and sewage systems, sewers, deep wells, gutters, drains, etc.</w:t>
      </w:r>
      <w:r>
        <w:rPr>
          <w:spacing w:val="1"/>
        </w:rPr>
        <w:t xml:space="preserve"> </w:t>
      </w:r>
      <w:r>
        <w:t>Human employees should never come into direct contact with harmful gases or</w:t>
      </w:r>
      <w:r>
        <w:rPr>
          <w:spacing w:val="1"/>
        </w:rPr>
        <w:t xml:space="preserve"> </w:t>
      </w:r>
      <w:r>
        <w:t>vapours.</w:t>
      </w:r>
      <w:r>
        <w:rPr>
          <w:spacing w:val="16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compared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forms</w:t>
      </w:r>
      <w:r>
        <w:rPr>
          <w:spacing w:val="1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safety</w:t>
      </w:r>
      <w:r>
        <w:rPr>
          <w:spacing w:val="10"/>
        </w:rPr>
        <w:t xml:space="preserve"> </w:t>
      </w:r>
      <w:r>
        <w:t>devices,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drainage</w:t>
      </w:r>
      <w:r>
        <w:rPr>
          <w:spacing w:val="15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inexpensive.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labour</w:t>
      </w:r>
      <w:r>
        <w:rPr>
          <w:spacing w:val="1"/>
        </w:rPr>
        <w:t xml:space="preserve"> </w:t>
      </w:r>
      <w:r>
        <w:t>accounts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majority of sewage cleaning in India, this tool will be particularly welcome</w:t>
      </w:r>
      <w:r>
        <w:rPr>
          <w:spacing w:val="1"/>
        </w:rPr>
        <w:t xml:space="preserve"> </w:t>
      </w:r>
      <w:r>
        <w:t>there. To combat the issue of sewages, a method was developed to facilitate</w:t>
      </w:r>
      <w:r>
        <w:rPr>
          <w:spacing w:val="1"/>
        </w:rPr>
        <w:t xml:space="preserve"> </w:t>
      </w:r>
      <w:r>
        <w:t>easier draining and cleaning procedures. This technique smart sewages safety</w:t>
      </w:r>
      <w:r>
        <w:rPr>
          <w:spacing w:val="1"/>
        </w:rPr>
        <w:t xml:space="preserve"> </w:t>
      </w:r>
      <w:r>
        <w:t>system is unique compared to others that help fix the drainage issue. Level, an</w:t>
      </w:r>
      <w:r>
        <w:rPr>
          <w:spacing w:val="1"/>
        </w:rPr>
        <w:t xml:space="preserve"> </w:t>
      </w:r>
      <w:r>
        <w:t>emergency button, and potentially harmful gases are just a few of the features of</w:t>
      </w:r>
      <w:r>
        <w:rPr>
          <w:spacing w:val="-67"/>
        </w:rPr>
        <w:t xml:space="preserve"> </w:t>
      </w:r>
      <w:r>
        <w:t>this system. In Future this device will send us real-time alerts via SMS and the</w:t>
      </w:r>
      <w:r>
        <w:rPr>
          <w:spacing w:val="1"/>
        </w:rPr>
        <w:t xml:space="preserve"> </w:t>
      </w:r>
      <w:r>
        <w:t>Iot website before the drainage overflows, helping both manual scavengers and</w:t>
      </w:r>
      <w:r>
        <w:rPr>
          <w:spacing w:val="1"/>
        </w:rPr>
        <w:t xml:space="preserve"> </w:t>
      </w:r>
      <w:r>
        <w:t>the physically challenged people . In order to determine how high the sewage</w:t>
      </w:r>
      <w:r>
        <w:rPr>
          <w:spacing w:val="1"/>
        </w:rPr>
        <w:t xml:space="preserve"> </w:t>
      </w:r>
      <w:r>
        <w:t>water level is, a Level Sensor is used. Because of the dangers associated with</w:t>
      </w:r>
      <w:r>
        <w:rPr>
          <w:spacing w:val="1"/>
        </w:rPr>
        <w:t xml:space="preserve"> </w:t>
      </w:r>
      <w:r>
        <w:t>exposure to toxic</w:t>
      </w:r>
      <w:r>
        <w:rPr>
          <w:spacing w:val="70"/>
        </w:rPr>
        <w:t xml:space="preserve"> </w:t>
      </w:r>
      <w:r>
        <w:t>gases, this technology was developed to constantly monitor</w:t>
      </w:r>
      <w:r>
        <w:rPr>
          <w:spacing w:val="1"/>
        </w:rPr>
        <w:t xml:space="preserve"> </w:t>
      </w:r>
      <w:r>
        <w:t>the gas threshold by linking the level sensor and gas sensors. Future iterations of</w:t>
      </w:r>
      <w:r>
        <w:rPr>
          <w:spacing w:val="-67"/>
        </w:rPr>
        <w:t xml:space="preserve"> </w:t>
      </w:r>
      <w:r>
        <w:t>this technology may also be used to dispose of harmful gases produced within a</w:t>
      </w:r>
      <w:r>
        <w:rPr>
          <w:spacing w:val="1"/>
        </w:rPr>
        <w:t xml:space="preserve"> </w:t>
      </w:r>
      <w:r>
        <w:t>drainage</w:t>
      </w:r>
      <w:r>
        <w:rPr>
          <w:spacing w:val="1"/>
        </w:rPr>
        <w:t xml:space="preserve"> </w:t>
      </w:r>
      <w:r>
        <w:t>system.</w:t>
      </w:r>
    </w:p>
    <w:p>
      <w:pPr>
        <w:spacing w:after="0" w:line="259" w:lineRule="auto"/>
        <w:jc w:val="both"/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3"/>
        <w:spacing w:before="61" w:line="369" w:lineRule="auto"/>
        <w:ind w:left="3481" w:right="3148" w:firstLine="235"/>
      </w:pPr>
      <w:r>
        <w:t>CHAPPTER 6</w:t>
      </w:r>
      <w:r>
        <w:rPr>
          <w:spacing w:val="1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SCOPE</w:t>
      </w:r>
    </w:p>
    <w:p>
      <w:pPr>
        <w:pStyle w:val="7"/>
        <w:spacing w:before="1"/>
        <w:rPr>
          <w:b/>
          <w:sz w:val="49"/>
        </w:rPr>
      </w:pPr>
    </w:p>
    <w:p>
      <w:pPr>
        <w:pStyle w:val="7"/>
        <w:spacing w:line="360" w:lineRule="auto"/>
        <w:ind w:left="340" w:right="935" w:firstLine="720"/>
        <w:jc w:val="both"/>
      </w:pPr>
      <w:r>
        <w:t>Utilising cutting-edge technologies like the Internet of Things (IoT),</w:t>
      </w:r>
      <w:r>
        <w:rPr>
          <w:spacing w:val="1"/>
        </w:rPr>
        <w:t xml:space="preserve"> </w:t>
      </w:r>
      <w:r>
        <w:t>sensors, and big data analytics in the design and implementation of a smart</w:t>
      </w:r>
      <w:r>
        <w:rPr>
          <w:spacing w:val="1"/>
        </w:rPr>
        <w:t xml:space="preserve"> </w:t>
      </w:r>
      <w:r>
        <w:t>sewage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sewage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procedures that can be used to plan and put into place a smart sewage 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follows.</w:t>
      </w:r>
    </w:p>
    <w:p>
      <w:pPr>
        <w:pStyle w:val="7"/>
        <w:rPr>
          <w:sz w:val="30"/>
        </w:rPr>
      </w:pPr>
    </w:p>
    <w:p>
      <w:pPr>
        <w:pStyle w:val="3"/>
        <w:spacing w:before="176"/>
        <w:ind w:left="340" w:firstLine="0"/>
      </w:pPr>
      <w:r>
        <w:rPr>
          <w:spacing w:val="-1"/>
        </w:rPr>
        <w:t>Future</w:t>
      </w:r>
      <w:r>
        <w:rPr>
          <w:spacing w:val="-18"/>
        </w:rPr>
        <w:t xml:space="preserve"> </w:t>
      </w:r>
      <w:r>
        <w:rPr>
          <w:spacing w:val="-1"/>
        </w:rPr>
        <w:t>Aims:</w:t>
      </w:r>
    </w:p>
    <w:p>
      <w:pPr>
        <w:pStyle w:val="7"/>
        <w:spacing w:before="196" w:line="350" w:lineRule="auto"/>
        <w:ind w:left="768" w:right="818" w:hanging="68"/>
      </w:pPr>
      <w:r>
        <w:rPr>
          <w:rFonts w:ascii="Symbol" w:hAnsi="Symbol"/>
        </w:rPr>
        <w:t></w:t>
      </w:r>
      <w:r>
        <w:rPr>
          <w:spacing w:val="4"/>
        </w:rPr>
        <w:t xml:space="preserve"> </w:t>
      </w:r>
      <w:r>
        <w:t>Smart</w:t>
      </w:r>
      <w:r>
        <w:rPr>
          <w:spacing w:val="51"/>
        </w:rPr>
        <w:t xml:space="preserve"> </w:t>
      </w:r>
      <w:r>
        <w:t>sewage</w:t>
      </w:r>
      <w:r>
        <w:rPr>
          <w:spacing w:val="53"/>
        </w:rPr>
        <w:t xml:space="preserve"> </w:t>
      </w:r>
      <w:r>
        <w:t>systems</w:t>
      </w:r>
      <w:r>
        <w:rPr>
          <w:spacing w:val="55"/>
        </w:rPr>
        <w:t xml:space="preserve"> </w:t>
      </w:r>
      <w:r>
        <w:t>have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very</w:t>
      </w:r>
      <w:r>
        <w:rPr>
          <w:spacing w:val="47"/>
        </w:rPr>
        <w:t xml:space="preserve"> </w:t>
      </w:r>
      <w:r>
        <w:t>broad</w:t>
      </w:r>
      <w:r>
        <w:rPr>
          <w:spacing w:val="53"/>
        </w:rPr>
        <w:t xml:space="preserve"> </w:t>
      </w:r>
      <w:r>
        <w:t>future</w:t>
      </w:r>
      <w:r>
        <w:rPr>
          <w:spacing w:val="53"/>
        </w:rPr>
        <w:t xml:space="preserve"> </w:t>
      </w:r>
      <w:r>
        <w:t>potential.</w:t>
      </w:r>
      <w:r>
        <w:rPr>
          <w:spacing w:val="55"/>
        </w:rPr>
        <w:t xml:space="preserve"> </w:t>
      </w:r>
      <w:r>
        <w:t>Here</w:t>
      </w:r>
      <w:r>
        <w:rPr>
          <w:spacing w:val="53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 use</w:t>
      </w:r>
      <w:r>
        <w:rPr>
          <w:spacing w:val="6"/>
        </w:rPr>
        <w:t xml:space="preserve"> </w:t>
      </w:r>
      <w:r>
        <w:t>improvement:</w:t>
      </w:r>
    </w:p>
    <w:p>
      <w:pPr>
        <w:pStyle w:val="7"/>
        <w:spacing w:before="28" w:line="352" w:lineRule="auto"/>
        <w:ind w:left="768" w:right="818" w:hanging="68"/>
      </w:pPr>
      <w:r>
        <w:rPr>
          <w:rFonts w:ascii="Symbol" w:hAnsi="Symbol"/>
        </w:rPr>
        <w:t></w:t>
      </w:r>
      <w:r>
        <w:rPr>
          <w:spacing w:val="1"/>
        </w:rPr>
        <w:t xml:space="preserve"> </w:t>
      </w:r>
      <w:r>
        <w:t>Artificial intelligence (AI): Using AI to analyse data can assist discover</w:t>
      </w:r>
      <w:r>
        <w:rPr>
          <w:spacing w:val="-67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foresee prospective</w:t>
      </w:r>
      <w:r>
        <w:rPr>
          <w:spacing w:val="1"/>
        </w:rPr>
        <w:t xml:space="preserve"> </w:t>
      </w:r>
      <w:r>
        <w:t>sewage system</w:t>
      </w:r>
      <w:r>
        <w:rPr>
          <w:spacing w:val="-10"/>
        </w:rPr>
        <w:t xml:space="preserve"> </w:t>
      </w:r>
      <w:r>
        <w:t>problems.</w:t>
      </w:r>
    </w:p>
    <w:p>
      <w:pPr>
        <w:pStyle w:val="7"/>
        <w:spacing w:before="26" w:line="352" w:lineRule="auto"/>
        <w:ind w:left="768" w:right="818" w:hanging="68"/>
      </w:pPr>
      <w:r>
        <w:rPr>
          <w:rFonts w:ascii="Symbol" w:hAnsi="Symbol"/>
        </w:rPr>
        <w:t></w:t>
      </w:r>
      <w:r>
        <w:rPr>
          <w:spacing w:val="8"/>
        </w:rPr>
        <w:t xml:space="preserve"> </w:t>
      </w:r>
      <w:r>
        <w:t>Blockchain:</w:t>
      </w:r>
      <w:r>
        <w:rPr>
          <w:spacing w:val="5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development</w:t>
      </w:r>
      <w:r>
        <w:rPr>
          <w:spacing w:val="52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safe</w:t>
      </w:r>
      <w:r>
        <w:rPr>
          <w:spacing w:val="53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open</w:t>
      </w:r>
      <w:r>
        <w:rPr>
          <w:spacing w:val="47"/>
        </w:rPr>
        <w:t xml:space="preserve"> </w:t>
      </w:r>
      <w:r>
        <w:t>sewage</w:t>
      </w:r>
      <w:r>
        <w:rPr>
          <w:spacing w:val="53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possible</w:t>
      </w:r>
      <w:r>
        <w:rPr>
          <w:spacing w:val="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blockchain</w:t>
      </w:r>
      <w:r>
        <w:rPr>
          <w:spacing w:val="-6"/>
        </w:rPr>
        <w:t xml:space="preserve"> </w:t>
      </w:r>
      <w:r>
        <w:t>technology.</w:t>
      </w:r>
    </w:p>
    <w:p>
      <w:pPr>
        <w:pStyle w:val="7"/>
        <w:spacing w:before="26" w:line="352" w:lineRule="auto"/>
        <w:ind w:left="768" w:right="818" w:hanging="68"/>
      </w:pPr>
      <w:r>
        <w:rPr>
          <w:rFonts w:ascii="Symbol" w:hAnsi="Symbol"/>
        </w:rPr>
        <w:t></w:t>
      </w:r>
      <w:r>
        <w:rPr>
          <w:spacing w:val="4"/>
        </w:rPr>
        <w:t xml:space="preserve"> </w:t>
      </w:r>
      <w:r>
        <w:t>Smart</w:t>
      </w:r>
      <w:r>
        <w:rPr>
          <w:spacing w:val="28"/>
        </w:rPr>
        <w:t xml:space="preserve"> </w:t>
      </w:r>
      <w:r>
        <w:t>sewage</w:t>
      </w:r>
      <w:r>
        <w:rPr>
          <w:spacing w:val="30"/>
        </w:rPr>
        <w:t xml:space="preserve"> </w:t>
      </w:r>
      <w:r>
        <w:t>systems</w:t>
      </w:r>
      <w:r>
        <w:rPr>
          <w:spacing w:val="31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produce</w:t>
      </w:r>
      <w:r>
        <w:rPr>
          <w:spacing w:val="30"/>
        </w:rPr>
        <w:t xml:space="preserve"> </w:t>
      </w:r>
      <w:r>
        <w:t>renewable</w:t>
      </w:r>
      <w:r>
        <w:rPr>
          <w:spacing w:val="30"/>
        </w:rPr>
        <w:t xml:space="preserve"> </w:t>
      </w:r>
      <w:r>
        <w:t>energy</w:t>
      </w:r>
      <w:r>
        <w:rPr>
          <w:spacing w:val="25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utilising</w:t>
      </w:r>
      <w:r>
        <w:rPr>
          <w:spacing w:val="2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sewage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source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biogas.</w:t>
      </w:r>
    </w:p>
    <w:p>
      <w:pPr>
        <w:pStyle w:val="7"/>
        <w:spacing w:before="26" w:line="350" w:lineRule="auto"/>
        <w:ind w:left="768" w:right="818" w:hanging="68"/>
      </w:pPr>
      <w:r>
        <w:rPr>
          <w:rFonts w:ascii="Symbol" w:hAnsi="Symbol"/>
        </w:rPr>
        <w:t></w:t>
      </w:r>
      <w:r>
        <w:rPr>
          <w:spacing w:val="4"/>
        </w:rPr>
        <w:t xml:space="preserve"> </w:t>
      </w:r>
      <w:r>
        <w:t>Better</w:t>
      </w:r>
      <w:r>
        <w:rPr>
          <w:spacing w:val="41"/>
        </w:rPr>
        <w:t xml:space="preserve"> </w:t>
      </w:r>
      <w:r>
        <w:t>Water</w:t>
      </w:r>
      <w:r>
        <w:rPr>
          <w:spacing w:val="42"/>
        </w:rPr>
        <w:t xml:space="preserve"> </w:t>
      </w:r>
      <w:r>
        <w:t>Management:</w:t>
      </w:r>
      <w:r>
        <w:rPr>
          <w:spacing w:val="37"/>
        </w:rPr>
        <w:t xml:space="preserve"> </w:t>
      </w:r>
      <w:r>
        <w:t>Smart</w:t>
      </w:r>
      <w:r>
        <w:rPr>
          <w:spacing w:val="43"/>
        </w:rPr>
        <w:t xml:space="preserve"> </w:t>
      </w:r>
      <w:r>
        <w:t>sewage</w:t>
      </w:r>
      <w:r>
        <w:rPr>
          <w:spacing w:val="48"/>
        </w:rPr>
        <w:t xml:space="preserve"> </w:t>
      </w:r>
      <w:r>
        <w:t>systems</w:t>
      </w:r>
      <w:r>
        <w:rPr>
          <w:spacing w:val="44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help</w:t>
      </w:r>
      <w:r>
        <w:rPr>
          <w:spacing w:val="47"/>
        </w:rPr>
        <w:t xml:space="preserve"> </w:t>
      </w:r>
      <w:r>
        <w:t>improve</w:t>
      </w:r>
      <w:r>
        <w:rPr>
          <w:spacing w:val="-67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locating</w:t>
      </w:r>
      <w:r>
        <w:rPr>
          <w:spacing w:val="-7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wasters and</w:t>
      </w:r>
      <w:r>
        <w:rPr>
          <w:spacing w:val="-2"/>
        </w:rPr>
        <w:t xml:space="preserve"> </w:t>
      </w:r>
      <w:r>
        <w:t>enhancing</w:t>
      </w:r>
      <w:r>
        <w:rPr>
          <w:spacing w:val="-8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re-use.</w:t>
      </w:r>
    </w:p>
    <w:p>
      <w:pPr>
        <w:pStyle w:val="7"/>
        <w:spacing w:before="27" w:line="352" w:lineRule="auto"/>
        <w:ind w:left="768" w:right="907" w:hanging="68"/>
      </w:pPr>
      <w:r>
        <w:rPr>
          <w:rFonts w:ascii="Symbol" w:hAnsi="Symbol"/>
        </w:rPr>
        <w:t>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Cities: The</w:t>
      </w:r>
      <w:r>
        <w:rPr>
          <w:spacing w:val="1"/>
        </w:rPr>
        <w:t xml:space="preserve"> </w:t>
      </w:r>
      <w:r>
        <w:t>incorporation of smart</w:t>
      </w:r>
      <w:r>
        <w:rPr>
          <w:spacing w:val="1"/>
        </w:rPr>
        <w:t xml:space="preserve"> </w:t>
      </w:r>
      <w:r>
        <w:t>sewage</w:t>
      </w:r>
      <w:r>
        <w:rPr>
          <w:spacing w:val="1"/>
        </w:rPr>
        <w:t xml:space="preserve"> </w:t>
      </w:r>
      <w:r>
        <w:t>systems</w:t>
      </w:r>
      <w:r>
        <w:rPr>
          <w:spacing w:val="70"/>
        </w:rPr>
        <w:t xml:space="preserve"> </w:t>
      </w:r>
      <w:r>
        <w:t>into</w:t>
      </w:r>
      <w:r>
        <w:rPr>
          <w:spacing w:val="70"/>
        </w:rPr>
        <w:t xml:space="preserve"> </w:t>
      </w:r>
      <w:r>
        <w:t>smart</w:t>
      </w:r>
      <w:r>
        <w:rPr>
          <w:spacing w:val="-67"/>
        </w:rPr>
        <w:t xml:space="preserve"> </w:t>
      </w:r>
      <w:r>
        <w:t>city</w:t>
      </w:r>
      <w:r>
        <w:rPr>
          <w:spacing w:val="-6"/>
        </w:rPr>
        <w:t xml:space="preserve"> </w:t>
      </w:r>
      <w:r>
        <w:t>efforts can</w:t>
      </w:r>
      <w:r>
        <w:rPr>
          <w:spacing w:val="-6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more sustainable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cities.</w:t>
      </w:r>
    </w:p>
    <w:p>
      <w:pPr>
        <w:spacing w:after="0" w:line="352" w:lineRule="auto"/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3"/>
        <w:spacing w:before="61"/>
        <w:ind w:left="1410" w:right="1995" w:firstLine="0"/>
        <w:jc w:val="center"/>
      </w:pPr>
      <w:r>
        <w:t>REFERENCE</w:t>
      </w:r>
    </w:p>
    <w:p>
      <w:pPr>
        <w:pStyle w:val="10"/>
        <w:numPr>
          <w:ilvl w:val="0"/>
          <w:numId w:val="21"/>
        </w:numPr>
        <w:tabs>
          <w:tab w:val="left" w:pos="720"/>
        </w:tabs>
        <w:spacing w:before="192" w:after="0" w:line="259" w:lineRule="auto"/>
        <w:ind w:left="340" w:right="929" w:firstLine="0"/>
        <w:jc w:val="left"/>
        <w:rPr>
          <w:sz w:val="28"/>
        </w:rPr>
      </w:pPr>
      <w:r>
        <w:rPr>
          <w:sz w:val="28"/>
        </w:rPr>
        <w:t>Ajitesh</w:t>
      </w:r>
      <w:r>
        <w:rPr>
          <w:spacing w:val="-6"/>
          <w:sz w:val="28"/>
        </w:rPr>
        <w:t xml:space="preserve"> </w:t>
      </w:r>
      <w:r>
        <w:rPr>
          <w:sz w:val="28"/>
        </w:rPr>
        <w:t>Kumar</w:t>
      </w:r>
      <w:r>
        <w:rPr>
          <w:spacing w:val="-7"/>
          <w:sz w:val="28"/>
        </w:rPr>
        <w:t xml:space="preserve"> </w:t>
      </w:r>
      <w:r>
        <w:rPr>
          <w:sz w:val="28"/>
        </w:rPr>
        <w:t>et.al(2022),</w:t>
      </w:r>
      <w:r>
        <w:rPr>
          <w:spacing w:val="-4"/>
          <w:sz w:val="28"/>
        </w:rPr>
        <w:t xml:space="preserve"> </w:t>
      </w:r>
      <w:r>
        <w:rPr>
          <w:sz w:val="28"/>
        </w:rPr>
        <w:t>"Real-Time</w:t>
      </w:r>
      <w:r>
        <w:rPr>
          <w:spacing w:val="-5"/>
          <w:sz w:val="28"/>
        </w:rPr>
        <w:t xml:space="preserve"> </w:t>
      </w:r>
      <w:r>
        <w:rPr>
          <w:sz w:val="28"/>
        </w:rPr>
        <w:t>Commuincation</w:t>
      </w:r>
      <w:r>
        <w:rPr>
          <w:spacing w:val="-9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IoT</w:t>
      </w:r>
      <w:r>
        <w:rPr>
          <w:spacing w:val="-13"/>
          <w:sz w:val="28"/>
        </w:rPr>
        <w:t xml:space="preserve"> </w:t>
      </w:r>
      <w:r>
        <w:rPr>
          <w:sz w:val="28"/>
        </w:rPr>
        <w:t>enabled</w:t>
      </w:r>
      <w:r>
        <w:rPr>
          <w:spacing w:val="-67"/>
          <w:sz w:val="28"/>
        </w:rPr>
        <w:t xml:space="preserve"> </w:t>
      </w:r>
      <w:r>
        <w:rPr>
          <w:sz w:val="28"/>
        </w:rPr>
        <w:t>Smart Sewage Workers Safety Monitoring System", Published in: 2021 5th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 Conference on Information Systems and Computer Networks</w:t>
      </w:r>
      <w:r>
        <w:rPr>
          <w:spacing w:val="1"/>
          <w:sz w:val="28"/>
        </w:rPr>
        <w:t xml:space="preserve"> </w:t>
      </w:r>
      <w:r>
        <w:rPr>
          <w:sz w:val="28"/>
        </w:rPr>
        <w:t>(ISCON),</w:t>
      </w:r>
      <w:r>
        <w:rPr>
          <w:spacing w:val="3"/>
          <w:sz w:val="28"/>
        </w:rPr>
        <w:t xml:space="preserve"> </w:t>
      </w:r>
      <w:r>
        <w:rPr>
          <w:sz w:val="28"/>
        </w:rPr>
        <w:t>IEEE</w:t>
      </w:r>
      <w:r>
        <w:rPr>
          <w:spacing w:val="-1"/>
          <w:sz w:val="28"/>
        </w:rPr>
        <w:t xml:space="preserve"> </w:t>
      </w:r>
      <w:r>
        <w:rPr>
          <w:sz w:val="28"/>
        </w:rPr>
        <w:t>Xplore</w:t>
      </w:r>
      <w:r>
        <w:rPr>
          <w:spacing w:val="4"/>
          <w:sz w:val="28"/>
        </w:rPr>
        <w:t xml:space="preserve"> </w:t>
      </w:r>
      <w:r>
        <w:rPr>
          <w:sz w:val="28"/>
        </w:rPr>
        <w:t>2022</w:t>
      </w:r>
    </w:p>
    <w:p>
      <w:pPr>
        <w:pStyle w:val="10"/>
        <w:numPr>
          <w:ilvl w:val="0"/>
          <w:numId w:val="21"/>
        </w:numPr>
        <w:tabs>
          <w:tab w:val="left" w:pos="739"/>
        </w:tabs>
        <w:spacing w:before="160" w:after="0" w:line="259" w:lineRule="auto"/>
        <w:ind w:left="340" w:right="932" w:firstLine="0"/>
        <w:jc w:val="left"/>
        <w:rPr>
          <w:sz w:val="28"/>
        </w:rPr>
      </w:pPr>
      <w:r>
        <w:rPr>
          <w:sz w:val="28"/>
        </w:rPr>
        <w:t>Hamid Raeisi Vanani1, Mohammad Shayannejad1, Ali Reza Soltani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 xml:space="preserve">Toudeshki1, Mohammad Ali Arab1, Saeid Eslamian1, Vijay </w:t>
      </w:r>
      <w:r>
        <w:rPr>
          <w:spacing w:val="-1"/>
          <w:sz w:val="28"/>
        </w:rPr>
        <w:t>P. Singh2, Kaveh</w:t>
      </w:r>
      <w:r>
        <w:rPr>
          <w:spacing w:val="-67"/>
          <w:sz w:val="28"/>
        </w:rPr>
        <w:t xml:space="preserve"> </w:t>
      </w:r>
      <w:r>
        <w:rPr>
          <w:sz w:val="28"/>
        </w:rPr>
        <w:t>Ostad-Ali-Askari. (2018). ”Feasibility Study for Improving the Quality of</w:t>
      </w:r>
      <w:r>
        <w:rPr>
          <w:spacing w:val="1"/>
          <w:sz w:val="28"/>
        </w:rPr>
        <w:t xml:space="preserve"> </w:t>
      </w:r>
      <w:r>
        <w:rPr>
          <w:sz w:val="28"/>
        </w:rPr>
        <w:t>Refined Sewage Due to the Advancement of Soil.” Water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EngineeringDepartment, Isfahan University of Technology, Isfahan, Iran.</w:t>
      </w:r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Biological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3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8"/>
          <w:sz w:val="28"/>
        </w:rPr>
        <w:t xml:space="preserve"> </w:t>
      </w:r>
      <w:r>
        <w:rPr>
          <w:sz w:val="28"/>
        </w:rPr>
        <w:t>Zachry</w:t>
      </w:r>
      <w:r>
        <w:rPr>
          <w:spacing w:val="-7"/>
          <w:sz w:val="28"/>
        </w:rPr>
        <w:t xml:space="preserve"> </w:t>
      </w:r>
      <w:r>
        <w:rPr>
          <w:sz w:val="28"/>
        </w:rPr>
        <w:t>Department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Civil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Engineering,Texas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M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University,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321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Scoates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Hall,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2117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TAMU,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College</w:t>
      </w:r>
      <w:r>
        <w:rPr>
          <w:spacing w:val="1"/>
          <w:sz w:val="28"/>
        </w:rPr>
        <w:t xml:space="preserve"> </w:t>
      </w:r>
      <w:r>
        <w:rPr>
          <w:sz w:val="28"/>
        </w:rPr>
        <w:t>Station,</w:t>
      </w:r>
      <w:r>
        <w:rPr>
          <w:spacing w:val="-2"/>
          <w:sz w:val="28"/>
        </w:rPr>
        <w:t xml:space="preserve"> </w:t>
      </w:r>
      <w:r>
        <w:rPr>
          <w:sz w:val="28"/>
        </w:rPr>
        <w:t>Texas,</w:t>
      </w:r>
      <w:r>
        <w:rPr>
          <w:spacing w:val="4"/>
          <w:sz w:val="28"/>
        </w:rPr>
        <w:t xml:space="preserve"> </w:t>
      </w:r>
      <w:r>
        <w:rPr>
          <w:sz w:val="28"/>
        </w:rPr>
        <w:t>U.S.A.</w:t>
      </w:r>
    </w:p>
    <w:p>
      <w:pPr>
        <w:pStyle w:val="10"/>
        <w:numPr>
          <w:ilvl w:val="0"/>
          <w:numId w:val="21"/>
        </w:numPr>
        <w:tabs>
          <w:tab w:val="left" w:pos="739"/>
        </w:tabs>
        <w:spacing w:before="162" w:after="0" w:line="259" w:lineRule="auto"/>
        <w:ind w:left="340" w:right="721" w:firstLine="0"/>
        <w:jc w:val="left"/>
        <w:rPr>
          <w:sz w:val="28"/>
        </w:rPr>
      </w:pPr>
      <w:r>
        <w:rPr>
          <w:sz w:val="28"/>
        </w:rPr>
        <w:t>Fioccola, G. B., Sommese, R., Tufano, I., Canonico, R., and Ventre, G.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(2016).“Polluino: An efficient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cloud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based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management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of IoT devices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for air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quality monitoring.” 2016 IEEE 2nd International Forum on Research and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Society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Industry</w:t>
      </w:r>
      <w:r>
        <w:rPr>
          <w:spacing w:val="-8"/>
          <w:sz w:val="28"/>
        </w:rPr>
        <w:t xml:space="preserve"> </w:t>
      </w:r>
      <w:r>
        <w:rPr>
          <w:sz w:val="28"/>
        </w:rPr>
        <w:t>Leveraging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better</w:t>
      </w:r>
      <w:r>
        <w:rPr>
          <w:spacing w:val="-8"/>
          <w:sz w:val="28"/>
        </w:rPr>
        <w:t xml:space="preserve"> </w:t>
      </w:r>
      <w:r>
        <w:rPr>
          <w:sz w:val="28"/>
        </w:rPr>
        <w:t>tomorrow</w:t>
      </w:r>
      <w:r>
        <w:rPr>
          <w:spacing w:val="-7"/>
          <w:sz w:val="28"/>
        </w:rPr>
        <w:t xml:space="preserve"> </w:t>
      </w:r>
      <w:r>
        <w:rPr>
          <w:sz w:val="28"/>
        </w:rPr>
        <w:t>(RTSI),</w:t>
      </w:r>
      <w:r>
        <w:rPr>
          <w:spacing w:val="4"/>
          <w:sz w:val="28"/>
        </w:rPr>
        <w:t xml:space="preserve"> </w:t>
      </w:r>
      <w:r>
        <w:rPr>
          <w:sz w:val="28"/>
        </w:rPr>
        <w:t>1–</w:t>
      </w:r>
      <w:r>
        <w:rPr>
          <w:spacing w:val="-67"/>
          <w:sz w:val="28"/>
        </w:rPr>
        <w:t xml:space="preserve"> </w:t>
      </w:r>
      <w:r>
        <w:rPr>
          <w:sz w:val="28"/>
        </w:rPr>
        <w:t>6 (Sep.).</w:t>
      </w:r>
    </w:p>
    <w:p>
      <w:pPr>
        <w:pStyle w:val="10"/>
        <w:numPr>
          <w:ilvl w:val="0"/>
          <w:numId w:val="21"/>
        </w:numPr>
        <w:tabs>
          <w:tab w:val="left" w:pos="735"/>
        </w:tabs>
        <w:spacing w:before="158" w:after="0" w:line="261" w:lineRule="auto"/>
        <w:ind w:left="340" w:right="852" w:firstLine="0"/>
        <w:jc w:val="left"/>
        <w:rPr>
          <w:sz w:val="28"/>
        </w:rPr>
      </w:pPr>
      <w:r>
        <w:rPr>
          <w:spacing w:val="-1"/>
          <w:sz w:val="28"/>
        </w:rPr>
        <w:t xml:space="preserve">Nitin Asthana, Ridhima </w:t>
      </w:r>
      <w:r>
        <w:rPr>
          <w:sz w:val="28"/>
        </w:rPr>
        <w:t>Bahl. “IoT Device for Sewage Gas Monitoring and</w:t>
      </w:r>
      <w:r>
        <w:rPr>
          <w:spacing w:val="-67"/>
          <w:sz w:val="28"/>
        </w:rPr>
        <w:t xml:space="preserve"> </w:t>
      </w:r>
      <w:r>
        <w:rPr>
          <w:sz w:val="28"/>
        </w:rPr>
        <w:t>Alert System”.</w:t>
      </w:r>
    </w:p>
    <w:p>
      <w:pPr>
        <w:pStyle w:val="10"/>
        <w:numPr>
          <w:ilvl w:val="0"/>
          <w:numId w:val="21"/>
        </w:numPr>
        <w:tabs>
          <w:tab w:val="left" w:pos="739"/>
        </w:tabs>
        <w:spacing w:before="152" w:after="0" w:line="259" w:lineRule="auto"/>
        <w:ind w:left="340" w:right="846" w:firstLine="0"/>
        <w:jc w:val="left"/>
        <w:rPr>
          <w:sz w:val="28"/>
        </w:rPr>
      </w:pPr>
      <w:r>
        <w:rPr>
          <w:sz w:val="28"/>
        </w:rPr>
        <w:t>Liu, Z., Wang, Z., Chen, R., and Wu, X. (2008). “Intelligent residential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-7"/>
          <w:sz w:val="28"/>
        </w:rPr>
        <w:t xml:space="preserve"> </w:t>
      </w:r>
      <w:r>
        <w:rPr>
          <w:sz w:val="28"/>
        </w:rPr>
        <w:t>alarm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remote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12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single</w:t>
      </w:r>
      <w:r>
        <w:rPr>
          <w:spacing w:val="-2"/>
          <w:sz w:val="28"/>
        </w:rPr>
        <w:t xml:space="preserve"> </w:t>
      </w:r>
      <w:r>
        <w:rPr>
          <w:sz w:val="28"/>
        </w:rPr>
        <w:t>chip</w:t>
      </w:r>
      <w:r>
        <w:rPr>
          <w:spacing w:val="-3"/>
          <w:sz w:val="28"/>
        </w:rPr>
        <w:t xml:space="preserve"> </w:t>
      </w:r>
      <w:r>
        <w:rPr>
          <w:sz w:val="28"/>
        </w:rPr>
        <w:t>computer.”2008</w:t>
      </w:r>
      <w:r>
        <w:rPr>
          <w:spacing w:val="-67"/>
          <w:sz w:val="28"/>
        </w:rPr>
        <w:t xml:space="preserve"> </w:t>
      </w:r>
      <w:r>
        <w:rPr>
          <w:sz w:val="28"/>
        </w:rPr>
        <w:t>3rd IEEE Conference on Industrial Electronics and Applications, 159–161</w:t>
      </w:r>
      <w:r>
        <w:rPr>
          <w:spacing w:val="1"/>
          <w:sz w:val="28"/>
        </w:rPr>
        <w:t xml:space="preserve"> </w:t>
      </w:r>
      <w:r>
        <w:rPr>
          <w:sz w:val="28"/>
        </w:rPr>
        <w:t>(June).</w:t>
      </w:r>
    </w:p>
    <w:p>
      <w:pPr>
        <w:pStyle w:val="10"/>
        <w:numPr>
          <w:ilvl w:val="0"/>
          <w:numId w:val="21"/>
        </w:numPr>
        <w:tabs>
          <w:tab w:val="left" w:pos="665"/>
        </w:tabs>
        <w:spacing w:before="160" w:after="0" w:line="259" w:lineRule="auto"/>
        <w:ind w:left="340" w:right="1069" w:firstLine="0"/>
        <w:jc w:val="left"/>
        <w:rPr>
          <w:sz w:val="28"/>
        </w:rPr>
      </w:pPr>
      <w:r>
        <w:rPr>
          <w:sz w:val="28"/>
        </w:rPr>
        <w:t>Prof Muragesh SK1, Santhosha Rao2, “Automated Internet of Things For</w:t>
      </w:r>
      <w:r>
        <w:rPr>
          <w:spacing w:val="-67"/>
          <w:sz w:val="28"/>
        </w:rPr>
        <w:t xml:space="preserve"> </w:t>
      </w:r>
      <w:r>
        <w:rPr>
          <w:sz w:val="28"/>
        </w:rPr>
        <w:t>Underground Drainage and Manhole Monitoring Systems For Metropolitan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Cities.”</w:t>
      </w:r>
      <w:r>
        <w:rPr>
          <w:spacing w:val="-10"/>
          <w:sz w:val="28"/>
        </w:rPr>
        <w:t xml:space="preserve"> </w:t>
      </w:r>
      <w:r>
        <w:rPr>
          <w:sz w:val="28"/>
        </w:rPr>
        <w:t>InternationalJournal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Innovative</w:t>
      </w:r>
      <w:r>
        <w:rPr>
          <w:spacing w:val="-6"/>
          <w:sz w:val="28"/>
        </w:rPr>
        <w:t xml:space="preserve"> </w:t>
      </w:r>
      <w:r>
        <w:rPr>
          <w:sz w:val="28"/>
        </w:rPr>
        <w:t>Science,</w:t>
      </w:r>
      <w:r>
        <w:rPr>
          <w:spacing w:val="-10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5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67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2 Issue</w:t>
      </w:r>
      <w:r>
        <w:rPr>
          <w:spacing w:val="1"/>
          <w:sz w:val="28"/>
        </w:rPr>
        <w:t xml:space="preserve"> </w:t>
      </w:r>
      <w:r>
        <w:rPr>
          <w:sz w:val="28"/>
        </w:rPr>
        <w:t>4,</w:t>
      </w:r>
      <w:r>
        <w:rPr>
          <w:spacing w:val="3"/>
          <w:sz w:val="28"/>
        </w:rPr>
        <w:t xml:space="preserve"> </w:t>
      </w:r>
      <w:r>
        <w:rPr>
          <w:sz w:val="28"/>
        </w:rPr>
        <w:t>June</w:t>
      </w:r>
      <w:r>
        <w:rPr>
          <w:spacing w:val="2"/>
          <w:sz w:val="28"/>
        </w:rPr>
        <w:t xml:space="preserve"> </w:t>
      </w:r>
      <w:r>
        <w:rPr>
          <w:sz w:val="28"/>
        </w:rPr>
        <w:t>2015.</w:t>
      </w:r>
    </w:p>
    <w:p>
      <w:pPr>
        <w:pStyle w:val="10"/>
        <w:numPr>
          <w:ilvl w:val="0"/>
          <w:numId w:val="21"/>
        </w:numPr>
        <w:tabs>
          <w:tab w:val="left" w:pos="667"/>
        </w:tabs>
        <w:spacing w:before="160" w:after="0" w:line="259" w:lineRule="auto"/>
        <w:ind w:left="340" w:right="751" w:firstLine="0"/>
        <w:jc w:val="left"/>
        <w:rPr>
          <w:sz w:val="28"/>
        </w:rPr>
      </w:pPr>
      <w:r>
        <w:rPr>
          <w:sz w:val="28"/>
        </w:rPr>
        <w:t>Hamzeh Al Zabadi, Luc Ferrari, Irene Sari-Minodier, ´ Marie-Aude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Kerautret,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Aziz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Tiberguent,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Christophe</w:t>
      </w:r>
      <w:r>
        <w:rPr>
          <w:spacing w:val="-5"/>
          <w:sz w:val="28"/>
        </w:rPr>
        <w:t xml:space="preserve"> </w:t>
      </w:r>
      <w:r>
        <w:rPr>
          <w:sz w:val="28"/>
        </w:rPr>
        <w:t>Paris,</w:t>
      </w:r>
      <w:r>
        <w:rPr>
          <w:spacing w:val="-2"/>
          <w:sz w:val="28"/>
        </w:rPr>
        <w:t xml:space="preserve"> </w:t>
      </w:r>
      <w:r>
        <w:rPr>
          <w:sz w:val="28"/>
        </w:rPr>
        <w:t>Denis</w:t>
      </w:r>
      <w:r>
        <w:rPr>
          <w:spacing w:val="-4"/>
          <w:sz w:val="28"/>
        </w:rPr>
        <w:t xml:space="preserve"> </w:t>
      </w:r>
      <w:r>
        <w:rPr>
          <w:sz w:val="28"/>
        </w:rPr>
        <w:t>Zmirou-Navier,</w:t>
      </w:r>
      <w:r>
        <w:rPr>
          <w:spacing w:val="-2"/>
          <w:sz w:val="28"/>
        </w:rPr>
        <w:t xml:space="preserve"> </w:t>
      </w:r>
      <w:r>
        <w:rPr>
          <w:sz w:val="28"/>
        </w:rPr>
        <w:t>”Integrated</w:t>
      </w:r>
      <w:r>
        <w:rPr>
          <w:spacing w:val="-67"/>
          <w:sz w:val="28"/>
        </w:rPr>
        <w:t xml:space="preserve"> </w:t>
      </w:r>
      <w:r>
        <w:rPr>
          <w:sz w:val="28"/>
        </w:rPr>
        <w:t>Exposure Assessment of Sewage Workers to Genotoxicants: an Urinary</w:t>
      </w:r>
      <w:r>
        <w:rPr>
          <w:spacing w:val="1"/>
          <w:sz w:val="28"/>
        </w:rPr>
        <w:t xml:space="preserve"> </w:t>
      </w:r>
      <w:r>
        <w:rPr>
          <w:sz w:val="28"/>
        </w:rPr>
        <w:t>Biomarker Approach and Oxidative Stress Evaluation”, Environmental Health</w:t>
      </w:r>
      <w:r>
        <w:rPr>
          <w:spacing w:val="1"/>
          <w:sz w:val="28"/>
        </w:rPr>
        <w:t xml:space="preserve"> </w:t>
      </w:r>
      <w:r>
        <w:rPr>
          <w:sz w:val="28"/>
        </w:rPr>
        <w:t>Journal,</w:t>
      </w:r>
      <w:r>
        <w:rPr>
          <w:spacing w:val="3"/>
          <w:sz w:val="28"/>
        </w:rPr>
        <w:t xml:space="preserve"> </w:t>
      </w:r>
      <w:r>
        <w:rPr>
          <w:sz w:val="28"/>
        </w:rPr>
        <w:t>March</w:t>
      </w:r>
      <w:r>
        <w:rPr>
          <w:spacing w:val="-3"/>
          <w:sz w:val="28"/>
        </w:rPr>
        <w:t xml:space="preserve"> </w:t>
      </w:r>
      <w:r>
        <w:rPr>
          <w:sz w:val="28"/>
        </w:rPr>
        <w:t>2011.</w:t>
      </w:r>
    </w:p>
    <w:p>
      <w:pPr>
        <w:pStyle w:val="10"/>
        <w:numPr>
          <w:ilvl w:val="0"/>
          <w:numId w:val="21"/>
        </w:numPr>
        <w:tabs>
          <w:tab w:val="left" w:pos="730"/>
        </w:tabs>
        <w:spacing w:before="158" w:after="0" w:line="261" w:lineRule="auto"/>
        <w:ind w:left="340" w:right="731" w:firstLine="0"/>
        <w:jc w:val="left"/>
        <w:rPr>
          <w:sz w:val="28"/>
        </w:rPr>
      </w:pPr>
      <w:r>
        <w:rPr>
          <w:sz w:val="28"/>
        </w:rPr>
        <w:t>Vijayalakshmi, R., Dr.Sengeni, D.,”IoT Based Smart Detection System for</w:t>
      </w:r>
      <w:r>
        <w:rPr>
          <w:spacing w:val="1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Gases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Underground</w:t>
      </w:r>
      <w:r>
        <w:rPr>
          <w:spacing w:val="-3"/>
          <w:sz w:val="28"/>
        </w:rPr>
        <w:t xml:space="preserve"> </w:t>
      </w:r>
      <w:r>
        <w:rPr>
          <w:sz w:val="28"/>
        </w:rPr>
        <w:t>Sewages,”</w:t>
      </w:r>
      <w:r>
        <w:rPr>
          <w:spacing w:val="-2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8"/>
          <w:sz w:val="28"/>
        </w:rPr>
        <w:t xml:space="preserve"> </w:t>
      </w:r>
      <w:r>
        <w:rPr>
          <w:sz w:val="28"/>
        </w:rPr>
        <w:t>Journal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Research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Applied</w:t>
      </w:r>
      <w:r>
        <w:rPr>
          <w:spacing w:val="-4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2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1"/>
          <w:sz w:val="28"/>
        </w:rPr>
        <w:t xml:space="preserve"> </w:t>
      </w:r>
      <w:r>
        <w:rPr>
          <w:sz w:val="28"/>
        </w:rPr>
        <w:t>5(11), November,</w:t>
      </w:r>
      <w:r>
        <w:rPr>
          <w:spacing w:val="-1"/>
          <w:sz w:val="28"/>
        </w:rPr>
        <w:t xml:space="preserve"> </w:t>
      </w:r>
      <w:r>
        <w:rPr>
          <w:sz w:val="28"/>
        </w:rPr>
        <w:t>2017.</w:t>
      </w:r>
    </w:p>
    <w:p>
      <w:pPr>
        <w:spacing w:after="0" w:line="261" w:lineRule="auto"/>
        <w:jc w:val="left"/>
        <w:rPr>
          <w:sz w:val="28"/>
        </w:rPr>
        <w:sectPr>
          <w:pgSz w:w="11910" w:h="16840"/>
          <w:pgMar w:top="1360" w:right="780" w:bottom="920" w:left="1100" w:header="0" w:footer="724" w:gutter="0"/>
          <w:cols w:space="720" w:num="1"/>
        </w:sectPr>
      </w:pPr>
    </w:p>
    <w:p>
      <w:pPr>
        <w:pStyle w:val="10"/>
        <w:numPr>
          <w:ilvl w:val="0"/>
          <w:numId w:val="21"/>
        </w:numPr>
        <w:tabs>
          <w:tab w:val="left" w:pos="768"/>
        </w:tabs>
        <w:spacing w:before="75" w:after="0" w:line="360" w:lineRule="auto"/>
        <w:ind w:left="340" w:right="659" w:firstLine="0"/>
        <w:jc w:val="both"/>
        <w:rPr>
          <w:sz w:val="28"/>
        </w:rPr>
      </w:pPr>
      <w:r>
        <w:rPr>
          <w:sz w:val="28"/>
        </w:rPr>
        <w:t>S. Himanshu et.al (2022), "IOT based Manhole Detection and Monitoring</w:t>
      </w:r>
      <w:r>
        <w:rPr>
          <w:spacing w:val="1"/>
          <w:sz w:val="28"/>
        </w:rPr>
        <w:t xml:space="preserve"> </w:t>
      </w:r>
      <w:r>
        <w:rPr>
          <w:sz w:val="28"/>
        </w:rPr>
        <w:t>System",International Journal for Research in Applied Science &amp; 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9"/>
          <w:sz w:val="28"/>
        </w:rPr>
        <w:t xml:space="preserve"> </w:t>
      </w:r>
      <w:r>
        <w:rPr>
          <w:sz w:val="28"/>
        </w:rPr>
        <w:t>(IJRASET)</w:t>
      </w:r>
      <w:r>
        <w:rPr>
          <w:spacing w:val="23"/>
          <w:sz w:val="28"/>
        </w:rPr>
        <w:t xml:space="preserve"> </w:t>
      </w:r>
      <w:r>
        <w:rPr>
          <w:sz w:val="28"/>
        </w:rPr>
        <w:t>ISSN:</w:t>
      </w:r>
      <w:r>
        <w:rPr>
          <w:spacing w:val="19"/>
          <w:sz w:val="28"/>
        </w:rPr>
        <w:t xml:space="preserve"> </w:t>
      </w:r>
      <w:r>
        <w:rPr>
          <w:sz w:val="28"/>
        </w:rPr>
        <w:t>2321-9653;</w:t>
      </w:r>
      <w:r>
        <w:rPr>
          <w:spacing w:val="28"/>
          <w:sz w:val="28"/>
        </w:rPr>
        <w:t xml:space="preserve"> </w:t>
      </w:r>
      <w:r>
        <w:rPr>
          <w:sz w:val="28"/>
        </w:rPr>
        <w:t>IC</w:t>
      </w:r>
      <w:r>
        <w:rPr>
          <w:spacing w:val="24"/>
          <w:sz w:val="28"/>
        </w:rPr>
        <w:t xml:space="preserve"> </w:t>
      </w:r>
      <w:r>
        <w:rPr>
          <w:sz w:val="28"/>
        </w:rPr>
        <w:t>Value:</w:t>
      </w:r>
      <w:r>
        <w:rPr>
          <w:spacing w:val="20"/>
          <w:sz w:val="28"/>
        </w:rPr>
        <w:t xml:space="preserve"> </w:t>
      </w:r>
      <w:r>
        <w:rPr>
          <w:sz w:val="28"/>
        </w:rPr>
        <w:t>45.98;</w:t>
      </w:r>
      <w:r>
        <w:rPr>
          <w:spacing w:val="23"/>
          <w:sz w:val="28"/>
        </w:rPr>
        <w:t xml:space="preserve"> </w:t>
      </w:r>
      <w:r>
        <w:rPr>
          <w:sz w:val="28"/>
        </w:rPr>
        <w:t>SJ</w:t>
      </w:r>
      <w:r>
        <w:rPr>
          <w:spacing w:val="25"/>
          <w:sz w:val="28"/>
        </w:rPr>
        <w:t xml:space="preserve"> </w:t>
      </w:r>
      <w:r>
        <w:rPr>
          <w:sz w:val="28"/>
        </w:rPr>
        <w:t>Impact</w:t>
      </w:r>
      <w:r>
        <w:rPr>
          <w:spacing w:val="24"/>
          <w:sz w:val="28"/>
        </w:rPr>
        <w:t xml:space="preserve"> </w:t>
      </w:r>
      <w:r>
        <w:rPr>
          <w:sz w:val="28"/>
        </w:rPr>
        <w:t>Factor:</w:t>
      </w:r>
    </w:p>
    <w:p>
      <w:pPr>
        <w:pStyle w:val="7"/>
        <w:spacing w:before="1"/>
        <w:ind w:left="340"/>
        <w:jc w:val="both"/>
      </w:pPr>
      <w:r>
        <w:t>7.538</w:t>
      </w:r>
      <w:r>
        <w:rPr>
          <w:spacing w:val="-3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June</w:t>
      </w:r>
      <w:r>
        <w:rPr>
          <w:spacing w:val="-2"/>
        </w:rPr>
        <w:t xml:space="preserve"> </w:t>
      </w:r>
      <w:r>
        <w:t>2022.</w:t>
      </w:r>
    </w:p>
    <w:p>
      <w:pPr>
        <w:pStyle w:val="10"/>
        <w:numPr>
          <w:ilvl w:val="0"/>
          <w:numId w:val="21"/>
        </w:numPr>
        <w:tabs>
          <w:tab w:val="left" w:pos="806"/>
        </w:tabs>
        <w:spacing w:before="158" w:after="0" w:line="362" w:lineRule="auto"/>
        <w:ind w:left="340" w:right="657" w:firstLine="0"/>
        <w:jc w:val="both"/>
        <w:rPr>
          <w:sz w:val="28"/>
        </w:rPr>
      </w:pPr>
      <w:r>
        <w:rPr>
          <w:sz w:val="28"/>
        </w:rPr>
        <w:t>Asthana,</w:t>
      </w:r>
      <w:r>
        <w:rPr>
          <w:spacing w:val="1"/>
          <w:sz w:val="28"/>
        </w:rPr>
        <w:t xml:space="preserve"> </w:t>
      </w:r>
      <w:r>
        <w:rPr>
          <w:sz w:val="28"/>
        </w:rPr>
        <w:t>Nitin;</w:t>
      </w:r>
      <w:r>
        <w:rPr>
          <w:spacing w:val="1"/>
          <w:sz w:val="28"/>
        </w:rPr>
        <w:t xml:space="preserve"> </w:t>
      </w:r>
      <w:r>
        <w:rPr>
          <w:sz w:val="28"/>
        </w:rPr>
        <w:t>Bahl,</w:t>
      </w:r>
      <w:r>
        <w:rPr>
          <w:spacing w:val="1"/>
          <w:sz w:val="28"/>
        </w:rPr>
        <w:t xml:space="preserve"> </w:t>
      </w:r>
      <w:r>
        <w:rPr>
          <w:sz w:val="28"/>
        </w:rPr>
        <w:t>Ridhima</w:t>
      </w:r>
      <w:r>
        <w:rPr>
          <w:spacing w:val="1"/>
          <w:sz w:val="28"/>
        </w:rPr>
        <w:t xml:space="preserve"> </w:t>
      </w:r>
      <w:r>
        <w:rPr>
          <w:sz w:val="28"/>
        </w:rPr>
        <w:t>(2019).</w:t>
      </w:r>
      <w:r>
        <w:rPr>
          <w:spacing w:val="1"/>
          <w:sz w:val="28"/>
        </w:rPr>
        <w:t xml:space="preserve"> </w:t>
      </w:r>
      <w:r>
        <w:rPr>
          <w:sz w:val="28"/>
        </w:rPr>
        <w:t>[IEEE</w:t>
      </w:r>
      <w:r>
        <w:rPr>
          <w:spacing w:val="1"/>
          <w:sz w:val="28"/>
        </w:rPr>
        <w:t xml:space="preserve"> </w:t>
      </w:r>
      <w:r>
        <w:rPr>
          <w:sz w:val="28"/>
        </w:rPr>
        <w:t>2019</w:t>
      </w:r>
      <w:r>
        <w:rPr>
          <w:spacing w:val="1"/>
          <w:sz w:val="28"/>
        </w:rPr>
        <w:t xml:space="preserve"> </w:t>
      </w:r>
      <w:r>
        <w:rPr>
          <w:sz w:val="28"/>
        </w:rPr>
        <w:t>1st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Innovations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-67"/>
          <w:sz w:val="28"/>
        </w:rPr>
        <w:t xml:space="preserve"> </w:t>
      </w:r>
      <w:r>
        <w:rPr>
          <w:sz w:val="28"/>
        </w:rPr>
        <w:t>(ICIICT)</w:t>
      </w:r>
      <w:r>
        <w:rPr>
          <w:spacing w:val="13"/>
          <w:sz w:val="28"/>
        </w:rPr>
        <w:t xml:space="preserve"> </w:t>
      </w:r>
      <w:r>
        <w:rPr>
          <w:sz w:val="28"/>
        </w:rPr>
        <w:t>-</w:t>
      </w:r>
      <w:r>
        <w:rPr>
          <w:spacing w:val="11"/>
          <w:sz w:val="28"/>
        </w:rPr>
        <w:t xml:space="preserve"> </w:t>
      </w:r>
      <w:r>
        <w:rPr>
          <w:sz w:val="28"/>
        </w:rPr>
        <w:t>CHENNAI,</w:t>
      </w:r>
      <w:r>
        <w:rPr>
          <w:spacing w:val="15"/>
          <w:sz w:val="28"/>
        </w:rPr>
        <w:t xml:space="preserve"> </w:t>
      </w:r>
      <w:r>
        <w:rPr>
          <w:sz w:val="28"/>
        </w:rPr>
        <w:t>India</w:t>
      </w:r>
      <w:r>
        <w:rPr>
          <w:spacing w:val="14"/>
          <w:sz w:val="28"/>
        </w:rPr>
        <w:t xml:space="preserve"> </w:t>
      </w:r>
      <w:r>
        <w:rPr>
          <w:sz w:val="28"/>
        </w:rPr>
        <w:t>(2019.4.25-2019.4.26)]</w:t>
      </w:r>
      <w:r>
        <w:rPr>
          <w:spacing w:val="11"/>
          <w:sz w:val="28"/>
        </w:rPr>
        <w:t xml:space="preserve"> </w:t>
      </w:r>
      <w:r>
        <w:rPr>
          <w:sz w:val="28"/>
        </w:rPr>
        <w:t>2019</w:t>
      </w:r>
      <w:r>
        <w:rPr>
          <w:spacing w:val="13"/>
          <w:sz w:val="28"/>
        </w:rPr>
        <w:t xml:space="preserve"> </w:t>
      </w:r>
      <w:r>
        <w:rPr>
          <w:sz w:val="28"/>
        </w:rPr>
        <w:t>1st</w:t>
      </w:r>
      <w:r>
        <w:rPr>
          <w:spacing w:val="12"/>
          <w:sz w:val="28"/>
        </w:rPr>
        <w:t xml:space="preserve"> </w:t>
      </w:r>
      <w:r>
        <w:rPr>
          <w:sz w:val="28"/>
        </w:rPr>
        <w:t>International</w:t>
      </w:r>
    </w:p>
    <w:p>
      <w:pPr>
        <w:pStyle w:val="7"/>
        <w:spacing w:line="362" w:lineRule="auto"/>
        <w:ind w:left="340" w:right="656"/>
        <w:jc w:val="both"/>
      </w:pP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Technology</w:t>
      </w:r>
      <w:r>
        <w:rPr>
          <w:spacing w:val="-67"/>
        </w:rPr>
        <w:t xml:space="preserve"> </w:t>
      </w:r>
      <w:r>
        <w:t>(ICIICT) - IoT Device For Sewage Gas Monitoring And Alert System. , (), 1–7.</w:t>
      </w:r>
      <w:r>
        <w:rPr>
          <w:spacing w:val="1"/>
        </w:rPr>
        <w:t xml:space="preserve"> </w:t>
      </w:r>
      <w:r>
        <w:t>doi:10.1109/ICIICT1.2019.8741423</w:t>
      </w:r>
    </w:p>
    <w:p>
      <w:pPr>
        <w:pStyle w:val="10"/>
        <w:numPr>
          <w:ilvl w:val="0"/>
          <w:numId w:val="21"/>
        </w:numPr>
        <w:tabs>
          <w:tab w:val="left" w:pos="883"/>
        </w:tabs>
        <w:spacing w:before="0" w:after="0" w:line="360" w:lineRule="auto"/>
        <w:ind w:left="340" w:right="655" w:firstLine="0"/>
        <w:jc w:val="both"/>
        <w:rPr>
          <w:sz w:val="28"/>
        </w:rPr>
      </w:pPr>
      <w:r>
        <w:rPr>
          <w:sz w:val="28"/>
        </w:rPr>
        <w:t>Gopavanitha, K. and Nagaraju, S. (2017). “A low cost system for real time</w:t>
      </w:r>
      <w:r>
        <w:rPr>
          <w:spacing w:val="1"/>
          <w:sz w:val="28"/>
        </w:rPr>
        <w:t xml:space="preserve"> </w:t>
      </w:r>
      <w:r>
        <w:rPr>
          <w:sz w:val="28"/>
        </w:rPr>
        <w:t>wa-ter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controlling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iot.”2017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 onEnergy, Communication, Data Analytics and Soft Computing</w:t>
      </w:r>
      <w:r>
        <w:rPr>
          <w:spacing w:val="1"/>
          <w:sz w:val="28"/>
        </w:rPr>
        <w:t xml:space="preserve"> </w:t>
      </w:r>
      <w:r>
        <w:rPr>
          <w:sz w:val="28"/>
        </w:rPr>
        <w:t>(ICECDS),</w:t>
      </w:r>
      <w:r>
        <w:rPr>
          <w:spacing w:val="4"/>
          <w:sz w:val="28"/>
        </w:rPr>
        <w:t xml:space="preserve"> </w:t>
      </w:r>
      <w:r>
        <w:rPr>
          <w:sz w:val="28"/>
        </w:rPr>
        <w:t>3227–3229(Aug).</w:t>
      </w:r>
    </w:p>
    <w:p>
      <w:pPr>
        <w:pStyle w:val="10"/>
        <w:numPr>
          <w:ilvl w:val="0"/>
          <w:numId w:val="21"/>
        </w:numPr>
        <w:tabs>
          <w:tab w:val="left" w:pos="946"/>
        </w:tabs>
        <w:spacing w:before="0" w:after="0" w:line="357" w:lineRule="auto"/>
        <w:ind w:left="340" w:right="664" w:firstLine="0"/>
        <w:jc w:val="both"/>
        <w:rPr>
          <w:sz w:val="28"/>
        </w:rPr>
      </w:pPr>
      <w:r>
        <w:rPr>
          <w:sz w:val="28"/>
        </w:rPr>
        <w:t>Keshamoni,</w:t>
      </w:r>
      <w:r>
        <w:rPr>
          <w:spacing w:val="1"/>
          <w:sz w:val="28"/>
        </w:rPr>
        <w:t xml:space="preserve"> </w:t>
      </w:r>
      <w:r>
        <w:rPr>
          <w:sz w:val="28"/>
        </w:rPr>
        <w:t>K. and Hemanth, S. (2017).</w:t>
      </w:r>
      <w:r>
        <w:rPr>
          <w:spacing w:val="1"/>
          <w:sz w:val="28"/>
        </w:rPr>
        <w:t xml:space="preserve"> </w:t>
      </w:r>
      <w:r>
        <w:rPr>
          <w:sz w:val="28"/>
        </w:rPr>
        <w:t>“Smart gas</w:t>
      </w:r>
      <w:r>
        <w:rPr>
          <w:spacing w:val="1"/>
          <w:sz w:val="28"/>
        </w:rPr>
        <w:t xml:space="preserve"> </w:t>
      </w:r>
      <w:r>
        <w:rPr>
          <w:sz w:val="28"/>
        </w:rPr>
        <w:t>level monitoring,</w:t>
      </w:r>
      <w:r>
        <w:rPr>
          <w:spacing w:val="1"/>
          <w:sz w:val="28"/>
        </w:rPr>
        <w:t xml:space="preserve"> </w:t>
      </w:r>
      <w:r>
        <w:rPr>
          <w:sz w:val="28"/>
        </w:rPr>
        <w:t>bookingamp;amp;</w:t>
      </w:r>
      <w:r>
        <w:rPr>
          <w:spacing w:val="4"/>
          <w:sz w:val="28"/>
        </w:rPr>
        <w:t xml:space="preserve"> </w:t>
      </w:r>
      <w:r>
        <w:rPr>
          <w:sz w:val="28"/>
        </w:rPr>
        <w:t>gas</w:t>
      </w:r>
      <w:r>
        <w:rPr>
          <w:spacing w:val="7"/>
          <w:sz w:val="28"/>
        </w:rPr>
        <w:t xml:space="preserve"> </w:t>
      </w:r>
      <w:r>
        <w:rPr>
          <w:sz w:val="28"/>
        </w:rPr>
        <w:t>leakage</w:t>
      </w:r>
      <w:r>
        <w:rPr>
          <w:spacing w:val="1"/>
          <w:sz w:val="28"/>
        </w:rPr>
        <w:t xml:space="preserve"> </w:t>
      </w:r>
      <w:r>
        <w:rPr>
          <w:sz w:val="28"/>
        </w:rPr>
        <w:t>detector</w:t>
      </w:r>
      <w:r>
        <w:rPr>
          <w:spacing w:val="-2"/>
          <w:sz w:val="28"/>
        </w:rPr>
        <w:t xml:space="preserve"> </w:t>
      </w:r>
      <w:r>
        <w:rPr>
          <w:sz w:val="28"/>
        </w:rPr>
        <w:t>over</w:t>
      </w:r>
      <w:r>
        <w:rPr>
          <w:spacing w:val="-1"/>
          <w:sz w:val="28"/>
        </w:rPr>
        <w:t xml:space="preserve"> </w:t>
      </w:r>
      <w:r>
        <w:rPr>
          <w:sz w:val="28"/>
        </w:rPr>
        <w:t>iot.”2017</w:t>
      </w:r>
      <w:r>
        <w:rPr>
          <w:spacing w:val="1"/>
          <w:sz w:val="28"/>
        </w:rPr>
        <w:t xml:space="preserve"> </w:t>
      </w:r>
      <w:r>
        <w:rPr>
          <w:sz w:val="28"/>
        </w:rPr>
        <w:t>IEEE.</w:t>
      </w:r>
    </w:p>
    <w:sectPr>
      <w:pgSz w:w="11910" w:h="16840"/>
      <w:pgMar w:top="1340" w:right="780" w:bottom="920" w:left="1100" w:header="0" w:footer="72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95.25pt;margin-top:794.7pt;height:13.05pt;width:4.8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w w:val="100"/>
                    <w:sz w:val="22"/>
                  </w:rPr>
                  <w:t>I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294.05pt;margin-top:794.7pt;height:13.05pt;width:7.8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II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292.6pt;margin-top:794.7pt;height:13.05pt;width:10.6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III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292.15pt;margin-top:794.7pt;height:13.05pt;width:11.2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IV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293.6pt;margin-top:794.7pt;height:13.05pt;width:8.3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w w:val="100"/>
                    <w:sz w:val="22"/>
                  </w:rPr>
                  <w:t>V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289.2pt;margin-top:794.7pt;height:13.05pt;width:17.0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"/>
      <w:lvlJc w:val="left"/>
      <w:pPr>
        <w:ind w:left="1061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56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5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9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5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42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38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31" w:hanging="361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0"/>
      <w:numFmt w:val="bullet"/>
      <w:lvlText w:val=""/>
      <w:lvlJc w:val="left"/>
      <w:pPr>
        <w:ind w:left="700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9" w:hanging="360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61" w:hanging="721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32"/>
        <w:szCs w:val="32"/>
        <w:lang w:val="en-US" w:eastAsia="en-US" w:bidi="ar-SA"/>
      </w:rPr>
    </w:lvl>
    <w:lvl w:ilvl="2" w:tentative="0">
      <w:start w:val="1"/>
      <w:numFmt w:val="decimal"/>
      <w:lvlText w:val="[%3]"/>
      <w:lvlJc w:val="left"/>
      <w:pPr>
        <w:ind w:left="820" w:hanging="432"/>
        <w:jc w:val="left"/>
      </w:pPr>
      <w:rPr>
        <w:rFonts w:hint="default"/>
        <w:b/>
        <w:bCs/>
        <w:w w:val="99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2" w:hanging="4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8" w:hanging="4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4" w:hanging="4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0" w:hanging="4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6" w:hanging="4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2" w:hanging="432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3"/>
      <w:numFmt w:val="decimal"/>
      <w:lvlText w:val="%1"/>
      <w:lvlJc w:val="left"/>
      <w:pPr>
        <w:ind w:left="828" w:hanging="62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28" w:hanging="629"/>
        <w:jc w:val="left"/>
      </w:pPr>
      <w:rPr>
        <w:rFonts w:hint="default"/>
        <w:lang w:val="en-US" w:eastAsia="en-US" w:bidi="ar-SA"/>
      </w:rPr>
    </w:lvl>
    <w:lvl w:ilvl="2" w:tentative="0">
      <w:start w:val="4"/>
      <w:numFmt w:val="decimal"/>
      <w:lvlText w:val="%1.%2.%3"/>
      <w:lvlJc w:val="left"/>
      <w:pPr>
        <w:ind w:left="828" w:hanging="629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44" w:hanging="845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95" w:hanging="8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80" w:hanging="8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966" w:hanging="8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351" w:hanging="8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736" w:hanging="845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lowerLetter"/>
      <w:lvlText w:val="%1)"/>
      <w:lvlJc w:val="left"/>
      <w:pPr>
        <w:ind w:left="628" w:hanging="288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60" w:hanging="28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0" w:hanging="28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1" w:hanging="28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1" w:hanging="28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2" w:hanging="28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62" w:hanging="28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2" w:hanging="28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3" w:hanging="288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3"/>
      <w:numFmt w:val="decimal"/>
      <w:lvlText w:val="%1"/>
      <w:lvlJc w:val="left"/>
      <w:pPr>
        <w:ind w:left="1030" w:hanging="83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30" w:hanging="831"/>
        <w:jc w:val="left"/>
      </w:pPr>
      <w:rPr>
        <w:rFonts w:hint="default"/>
        <w:lang w:val="en-US" w:eastAsia="en-US" w:bidi="ar-SA"/>
      </w:rPr>
    </w:lvl>
    <w:lvl w:ilvl="2" w:tentative="0">
      <w:start w:val="2"/>
      <w:numFmt w:val="decimal"/>
      <w:lvlText w:val="%1.%2.%3"/>
      <w:lvlJc w:val="left"/>
      <w:pPr>
        <w:ind w:left="1030" w:hanging="831"/>
        <w:jc w:val="left"/>
      </w:pPr>
      <w:rPr>
        <w:rFonts w:hint="default"/>
        <w:lang w:val="en-US" w:eastAsia="en-US" w:bidi="ar-SA"/>
      </w:rPr>
    </w:lvl>
    <w:lvl w:ilvl="3" w:tentative="0">
      <w:start w:val="3"/>
      <w:numFmt w:val="decimal"/>
      <w:lvlText w:val="%1.%2.%3.%4"/>
      <w:lvlJc w:val="left"/>
      <w:pPr>
        <w:ind w:left="1030" w:hanging="83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26" w:hanging="83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773" w:hanging="83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120" w:hanging="83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66" w:hanging="83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813" w:hanging="831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decimal"/>
      <w:lvlText w:val="%1)"/>
      <w:lvlJc w:val="left"/>
      <w:pPr>
        <w:ind w:left="573" w:hanging="233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24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68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3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7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2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6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90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5" w:hanging="233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623" w:hanging="28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60" w:hanging="2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0" w:hanging="2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1" w:hanging="2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1" w:hanging="2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2" w:hanging="2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62" w:hanging="2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2" w:hanging="2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3" w:hanging="284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3"/>
      <w:numFmt w:val="decimal"/>
      <w:lvlText w:val="%1"/>
      <w:lvlJc w:val="left"/>
      <w:pPr>
        <w:ind w:left="1464" w:hanging="112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64" w:hanging="1124"/>
        <w:jc w:val="left"/>
      </w:pPr>
      <w:rPr>
        <w:rFonts w:hint="default"/>
        <w:lang w:val="en-US" w:eastAsia="en-US" w:bidi="ar-SA"/>
      </w:rPr>
    </w:lvl>
    <w:lvl w:ilvl="2" w:tentative="0">
      <w:start w:val="3"/>
      <w:numFmt w:val="decimal"/>
      <w:lvlText w:val="%1.%2.%3"/>
      <w:lvlJc w:val="left"/>
      <w:pPr>
        <w:ind w:left="1464" w:hanging="1124"/>
        <w:jc w:val="left"/>
      </w:pPr>
      <w:rPr>
        <w:rFonts w:hint="default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464" w:hanging="1124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4" w:tentative="0">
      <w:start w:val="0"/>
      <w:numFmt w:val="bullet"/>
      <w:lvlText w:val=""/>
      <w:lvlJc w:val="left"/>
      <w:pPr>
        <w:ind w:left="1061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1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69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0" w:hanging="361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924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24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49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14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78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743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108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72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837" w:hanging="423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3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61" w:hanging="721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61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325" w:hanging="985"/>
        <w:jc w:val="right"/>
      </w:pPr>
      <w:rPr>
        <w:rFonts w:hint="default"/>
        <w:b/>
        <w:bCs/>
        <w:w w:val="99"/>
        <w:lang w:val="en-US" w:eastAsia="en-US" w:bidi="ar-SA"/>
      </w:rPr>
    </w:lvl>
    <w:lvl w:ilvl="4" w:tentative="0">
      <w:start w:val="0"/>
      <w:numFmt w:val="bullet"/>
      <w:lvlText w:val=""/>
      <w:lvlJc w:val="left"/>
      <w:pPr>
        <w:ind w:left="1061" w:hanging="985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5" w:tentative="0">
      <w:start w:val="0"/>
      <w:numFmt w:val="bullet"/>
      <w:lvlText w:val="o"/>
      <w:lvlJc w:val="left"/>
      <w:pPr>
        <w:ind w:left="1781" w:hanging="360"/>
      </w:pPr>
      <w:rPr>
        <w:rFonts w:hint="default" w:ascii="Courier New" w:hAnsi="Courier New" w:eastAsia="Courier New" w:cs="Courier New"/>
        <w:w w:val="100"/>
        <w:sz w:val="20"/>
        <w:szCs w:val="20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700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3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9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2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9" w:hanging="361"/>
      </w:pPr>
      <w:rPr>
        <w:rFonts w:hint="default"/>
        <w:lang w:val="en-US" w:eastAsia="en-US" w:bidi="ar-SA"/>
      </w:rPr>
    </w:lvl>
  </w:abstractNum>
  <w:abstractNum w:abstractNumId="12">
    <w:nsid w:val="2470EC97"/>
    <w:multiLevelType w:val="multilevel"/>
    <w:tmpl w:val="2470EC97"/>
    <w:lvl w:ilvl="0" w:tentative="0">
      <w:start w:val="3"/>
      <w:numFmt w:val="decimal"/>
      <w:lvlText w:val="%1"/>
      <w:lvlJc w:val="left"/>
      <w:pPr>
        <w:ind w:left="1217" w:hanging="877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17" w:hanging="877"/>
        <w:jc w:val="left"/>
      </w:pPr>
      <w:rPr>
        <w:rFonts w:hint="default"/>
        <w:lang w:val="en-US" w:eastAsia="en-US" w:bidi="ar-SA"/>
      </w:rPr>
    </w:lvl>
    <w:lvl w:ilvl="2" w:tentative="0">
      <w:start w:val="4"/>
      <w:numFmt w:val="decimal"/>
      <w:lvlText w:val="%1.%2.%3"/>
      <w:lvlJc w:val="left"/>
      <w:pPr>
        <w:ind w:left="1217" w:hanging="877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464" w:hanging="1124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4" w:tentative="0">
      <w:start w:val="0"/>
      <w:numFmt w:val="bullet"/>
      <w:lvlText w:val=""/>
      <w:lvlJc w:val="left"/>
      <w:pPr>
        <w:ind w:left="700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06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30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53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77" w:hanging="361"/>
      </w:pPr>
      <w:rPr>
        <w:rFonts w:hint="default"/>
        <w:lang w:val="en-US" w:eastAsia="en-US" w:bidi="ar-SA"/>
      </w:rPr>
    </w:lvl>
  </w:abstractNum>
  <w:abstractNum w:abstractNumId="13">
    <w:nsid w:val="25B654F3"/>
    <w:multiLevelType w:val="multilevel"/>
    <w:tmpl w:val="25B654F3"/>
    <w:lvl w:ilvl="0" w:tentative="0">
      <w:start w:val="2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61" w:hanging="72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00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2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2" w:hanging="361"/>
      </w:pPr>
      <w:rPr>
        <w:rFonts w:hint="default"/>
        <w:lang w:val="en-US" w:eastAsia="en-US" w:bidi="ar-SA"/>
      </w:rPr>
    </w:lvl>
  </w:abstractNum>
  <w:abstractNum w:abstractNumId="14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1781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0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ar-SA"/>
      </w:rPr>
    </w:lvl>
  </w:abstractNum>
  <w:abstractNum w:abstractNumId="15">
    <w:nsid w:val="4C1BAE26"/>
    <w:multiLevelType w:val="multilevel"/>
    <w:tmpl w:val="4C1BAE26"/>
    <w:lvl w:ilvl="0" w:tentative="0">
      <w:start w:val="3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061" w:hanging="721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224" w:hanging="884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6" w:hanging="8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4" w:hanging="8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32" w:hanging="8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1" w:hanging="8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9" w:hanging="8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7" w:hanging="884"/>
      </w:pPr>
      <w:rPr>
        <w:rFonts w:hint="default"/>
        <w:lang w:val="en-US" w:eastAsia="en-US" w:bidi="ar-SA"/>
      </w:rPr>
    </w:lvl>
  </w:abstractNum>
  <w:abstractNum w:abstractNumId="16">
    <w:nsid w:val="4D4DC07F"/>
    <w:multiLevelType w:val="multilevel"/>
    <w:tmpl w:val="4D4DC07F"/>
    <w:lvl w:ilvl="0" w:tentative="0">
      <w:start w:val="3"/>
      <w:numFmt w:val="decimal"/>
      <w:lvlText w:val="%1"/>
      <w:lvlJc w:val="left"/>
      <w:pPr>
        <w:ind w:left="1622" w:hanging="128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22" w:hanging="1283"/>
        <w:jc w:val="left"/>
      </w:pPr>
      <w:rPr>
        <w:rFonts w:hint="default"/>
        <w:lang w:val="en-US" w:eastAsia="en-US" w:bidi="ar-SA"/>
      </w:rPr>
    </w:lvl>
    <w:lvl w:ilvl="2" w:tentative="0">
      <w:start w:val="2"/>
      <w:numFmt w:val="decimal"/>
      <w:lvlText w:val="%1.%2.%3"/>
      <w:lvlJc w:val="left"/>
      <w:pPr>
        <w:ind w:left="1622" w:hanging="1283"/>
        <w:jc w:val="left"/>
      </w:pPr>
      <w:rPr>
        <w:rFonts w:hint="default"/>
        <w:lang w:val="en-US" w:eastAsia="en-US" w:bidi="ar-SA"/>
      </w:rPr>
    </w:lvl>
    <w:lvl w:ilvl="3" w:tentative="0">
      <w:start w:val="14"/>
      <w:numFmt w:val="decimal"/>
      <w:lvlText w:val="%1.%2.%3.%4"/>
      <w:lvlJc w:val="left"/>
      <w:pPr>
        <w:ind w:left="1622" w:hanging="1283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1" w:hanging="128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2" w:hanging="128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2" w:hanging="128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2" w:hanging="128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43" w:hanging="1283"/>
      </w:pPr>
      <w:rPr>
        <w:rFonts w:hint="default"/>
        <w:lang w:val="en-US" w:eastAsia="en-US" w:bidi="ar-SA"/>
      </w:rPr>
    </w:lvl>
  </w:abstractNum>
  <w:abstractNum w:abstractNumId="17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833" w:hanging="63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33" w:hanging="634"/>
        <w:jc w:val="left"/>
      </w:pPr>
      <w:rPr>
        <w:rFonts w:hint="default"/>
        <w:lang w:val="en-US" w:eastAsia="en-US" w:bidi="ar-SA"/>
      </w:rPr>
    </w:lvl>
    <w:lvl w:ilvl="2" w:tentative="0">
      <w:start w:val="3"/>
      <w:numFmt w:val="decimal"/>
      <w:lvlText w:val="%1.%2.%3"/>
      <w:lvlJc w:val="left"/>
      <w:pPr>
        <w:ind w:left="833" w:hanging="63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44" w:hanging="845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95" w:hanging="8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80" w:hanging="8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966" w:hanging="8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351" w:hanging="8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736" w:hanging="845"/>
      </w:pPr>
      <w:rPr>
        <w:rFonts w:hint="default"/>
        <w:lang w:val="en-US" w:eastAsia="en-US" w:bidi="ar-SA"/>
      </w:rPr>
    </w:lvl>
  </w:abstractNum>
  <w:abstractNum w:abstractNumId="18">
    <w:nsid w:val="5A241D34"/>
    <w:multiLevelType w:val="multilevel"/>
    <w:tmpl w:val="5A241D34"/>
    <w:lvl w:ilvl="0" w:tentative="0">
      <w:start w:val="0"/>
      <w:numFmt w:val="bullet"/>
      <w:lvlText w:val="•"/>
      <w:lvlJc w:val="left"/>
      <w:pPr>
        <w:ind w:left="508" w:hanging="168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700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36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1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</w:abstractNum>
  <w:abstractNum w:abstractNumId="19">
    <w:nsid w:val="60382F6E"/>
    <w:multiLevelType w:val="multilevel"/>
    <w:tmpl w:val="60382F6E"/>
    <w:lvl w:ilvl="0" w:tentative="0">
      <w:start w:val="1"/>
      <w:numFmt w:val="decimal"/>
      <w:lvlText w:val="[%1]"/>
      <w:lvlJc w:val="left"/>
      <w:pPr>
        <w:ind w:left="340" w:hanging="380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8" w:hanging="3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76" w:hanging="3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45" w:hanging="3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13" w:hanging="3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2" w:hanging="3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50" w:hanging="3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18" w:hanging="3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7" w:hanging="380"/>
      </w:pPr>
      <w:rPr>
        <w:rFonts w:hint="default"/>
        <w:lang w:val="en-US" w:eastAsia="en-US" w:bidi="ar-SA"/>
      </w:rPr>
    </w:lvl>
  </w:abstractNum>
  <w:abstractNum w:abstractNumId="20">
    <w:nsid w:val="72183CF9"/>
    <w:multiLevelType w:val="multilevel"/>
    <w:tmpl w:val="72183CF9"/>
    <w:lvl w:ilvl="0" w:tentative="0">
      <w:start w:val="3"/>
      <w:numFmt w:val="decimal"/>
      <w:lvlText w:val="%1"/>
      <w:lvlJc w:val="left"/>
      <w:pPr>
        <w:ind w:left="1061" w:hanging="72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61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061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9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5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42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38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31" w:hanging="361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0"/>
  </w:num>
  <w:num w:numId="11">
    <w:abstractNumId w:val="14"/>
  </w:num>
  <w:num w:numId="12">
    <w:abstractNumId w:val="18"/>
  </w:num>
  <w:num w:numId="13">
    <w:abstractNumId w:val="4"/>
  </w:num>
  <w:num w:numId="14">
    <w:abstractNumId w:val="16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  <w:num w:numId="20">
    <w:abstractNumId w:val="1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6B8613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66"/>
      <w:ind w:left="737" w:right="1321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464" w:hanging="1125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87"/>
      <w:ind w:left="820"/>
      <w:jc w:val="both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8">
    <w:name w:val="Title"/>
    <w:basedOn w:val="1"/>
    <w:qFormat/>
    <w:uiPriority w:val="1"/>
    <w:pPr>
      <w:spacing w:before="64"/>
      <w:ind w:left="1008" w:right="1321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061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4.jpeg"/><Relationship Id="rId24" Type="http://schemas.openxmlformats.org/officeDocument/2006/relationships/image" Target="media/image13.jpe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2023-05-04T03:26:00Z</dcterms:created>
  <dc:creator>karthik venugopal</dc:creator>
  <cp:lastModifiedBy>hrithik</cp:lastModifiedBy>
  <dcterms:modified xsi:type="dcterms:W3CDTF">2023-05-04T03:33:40Z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2023-05-04T00:00:00Z</vt:filetime>
  </property>
  <property fmtid="{D5CDD505-2E9C-101B-9397-08002B2CF9AE}" pid="5" name="KSOProductBuildVer">
    <vt:lpwstr>1033-11.2.0.11219</vt:lpwstr>
  </property>
  <property fmtid="{D5CDD505-2E9C-101B-9397-08002B2CF9AE}" pid="6" name="ICV">
    <vt:lpwstr>B0893807F9694E298BB6CC7B710F908F</vt:lpwstr>
  </property>
</Properties>
</file>